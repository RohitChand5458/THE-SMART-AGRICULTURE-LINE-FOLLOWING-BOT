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F38D17">
      <w:pPr>
        <w:spacing w:before="73"/>
        <w:ind w:left="916" w:right="923"/>
        <w:jc w:val="center"/>
        <w:rPr>
          <w:rFonts w:ascii="Times New Roman"/>
          <w:sz w:val="34"/>
        </w:rPr>
      </w:pPr>
      <w:r>
        <w:rPr>
          <w:rFonts w:ascii="Times New Roman"/>
          <w:sz w:val="34"/>
        </w:rPr>
        <w:t>Project</w:t>
      </w:r>
      <w:r>
        <w:rPr>
          <w:rFonts w:ascii="Times New Roman"/>
          <w:spacing w:val="-2"/>
          <w:sz w:val="34"/>
        </w:rPr>
        <w:t xml:space="preserve"> </w:t>
      </w:r>
      <w:r>
        <w:rPr>
          <w:rFonts w:ascii="Times New Roman"/>
          <w:sz w:val="34"/>
        </w:rPr>
        <w:t>Report</w:t>
      </w:r>
      <w:r>
        <w:rPr>
          <w:rFonts w:ascii="Times New Roman"/>
          <w:spacing w:val="2"/>
          <w:sz w:val="34"/>
        </w:rPr>
        <w:t xml:space="preserve"> </w:t>
      </w:r>
      <w:r>
        <w:rPr>
          <w:rFonts w:ascii="Times New Roman"/>
          <w:sz w:val="34"/>
        </w:rPr>
        <w:t>on</w:t>
      </w:r>
    </w:p>
    <w:p w14:paraId="16788246">
      <w:pPr>
        <w:spacing w:before="75"/>
        <w:ind w:left="916" w:right="923"/>
        <w:jc w:val="center"/>
        <w:rPr>
          <w:rFonts w:ascii="Times New Roman"/>
          <w:sz w:val="34"/>
        </w:rPr>
      </w:pPr>
      <w:r>
        <w:rPr>
          <w:rFonts w:ascii="Times New Roman"/>
          <w:sz w:val="34"/>
        </w:rPr>
        <w:t>THE</w:t>
      </w:r>
      <w:r>
        <w:rPr>
          <w:rFonts w:ascii="Times New Roman"/>
          <w:spacing w:val="-3"/>
          <w:sz w:val="34"/>
        </w:rPr>
        <w:t xml:space="preserve"> </w:t>
      </w:r>
      <w:r>
        <w:rPr>
          <w:rFonts w:ascii="Times New Roman"/>
          <w:sz w:val="34"/>
        </w:rPr>
        <w:t>SMART</w:t>
      </w:r>
      <w:r>
        <w:rPr>
          <w:rFonts w:ascii="Times New Roman"/>
          <w:spacing w:val="-3"/>
          <w:sz w:val="34"/>
        </w:rPr>
        <w:t xml:space="preserve"> </w:t>
      </w:r>
      <w:r>
        <w:rPr>
          <w:rFonts w:ascii="Times New Roman"/>
          <w:sz w:val="34"/>
        </w:rPr>
        <w:t>AGRICULTURE</w:t>
      </w:r>
      <w:r>
        <w:rPr>
          <w:rFonts w:ascii="Times New Roman"/>
          <w:spacing w:val="-3"/>
          <w:sz w:val="34"/>
        </w:rPr>
        <w:t xml:space="preserve"> </w:t>
      </w:r>
      <w:r>
        <w:rPr>
          <w:rFonts w:ascii="Times New Roman"/>
          <w:sz w:val="34"/>
        </w:rPr>
        <w:t>LINE</w:t>
      </w:r>
      <w:r>
        <w:rPr>
          <w:rFonts w:ascii="Times New Roman"/>
          <w:spacing w:val="-3"/>
          <w:sz w:val="34"/>
        </w:rPr>
        <w:t xml:space="preserve"> </w:t>
      </w:r>
      <w:r>
        <w:rPr>
          <w:rFonts w:ascii="Times New Roman"/>
          <w:sz w:val="34"/>
        </w:rPr>
        <w:t>FOLLOWING</w:t>
      </w:r>
      <w:r>
        <w:rPr>
          <w:rFonts w:ascii="Times New Roman"/>
          <w:spacing w:val="-3"/>
          <w:sz w:val="34"/>
        </w:rPr>
        <w:t xml:space="preserve"> </w:t>
      </w:r>
      <w:r>
        <w:rPr>
          <w:rFonts w:ascii="Times New Roman"/>
          <w:sz w:val="34"/>
        </w:rPr>
        <w:t>BOT</w:t>
      </w:r>
    </w:p>
    <w:p w14:paraId="282A85E2">
      <w:pPr>
        <w:spacing w:before="75"/>
        <w:ind w:left="916" w:right="923"/>
        <w:jc w:val="center"/>
        <w:rPr>
          <w:rFonts w:ascii="Times New Roman"/>
          <w:sz w:val="34"/>
        </w:rPr>
      </w:pPr>
    </w:p>
    <w:p w14:paraId="025EE966">
      <w:pPr>
        <w:spacing w:before="7"/>
        <w:ind w:left="903" w:right="949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Submission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to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THE</w:t>
      </w:r>
      <w:r>
        <w:rPr>
          <w:rFonts w:ascii="Times New Roman"/>
          <w:i/>
          <w:spacing w:val="2"/>
          <w:sz w:val="28"/>
        </w:rPr>
        <w:t xml:space="preserve"> </w:t>
      </w:r>
      <w:r>
        <w:rPr>
          <w:rFonts w:ascii="Times New Roman"/>
          <w:i/>
          <w:sz w:val="28"/>
        </w:rPr>
        <w:t>ROBOTICS</w:t>
      </w:r>
      <w:r>
        <w:rPr>
          <w:rFonts w:ascii="Times New Roman"/>
          <w:i/>
          <w:spacing w:val="-1"/>
          <w:sz w:val="28"/>
        </w:rPr>
        <w:t xml:space="preserve"> </w:t>
      </w:r>
      <w:r>
        <w:rPr>
          <w:rFonts w:ascii="Times New Roman"/>
          <w:i/>
          <w:sz w:val="28"/>
        </w:rPr>
        <w:t>CLUB</w:t>
      </w:r>
      <w:r>
        <w:rPr>
          <w:rFonts w:ascii="Times New Roman"/>
          <w:i/>
          <w:spacing w:val="1"/>
          <w:sz w:val="28"/>
        </w:rPr>
        <w:t xml:space="preserve"> </w:t>
      </w:r>
      <w:r>
        <w:rPr>
          <w:rFonts w:ascii="Times New Roman"/>
          <w:i/>
          <w:sz w:val="28"/>
        </w:rPr>
        <w:t>-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z w:val="28"/>
        </w:rPr>
        <w:t>SNIST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as a</w:t>
      </w:r>
      <w:r>
        <w:rPr>
          <w:rFonts w:ascii="Times New Roman"/>
          <w:i/>
          <w:spacing w:val="-1"/>
          <w:sz w:val="28"/>
        </w:rPr>
        <w:t xml:space="preserve"> </w:t>
      </w:r>
      <w:r>
        <w:rPr>
          <w:rFonts w:ascii="Times New Roman"/>
          <w:i/>
          <w:sz w:val="28"/>
        </w:rPr>
        <w:t>part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of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z w:val="28"/>
        </w:rPr>
        <w:t>INDUCTION'24</w:t>
      </w:r>
    </w:p>
    <w:p w14:paraId="0E2CADAC">
      <w:pPr>
        <w:spacing w:before="169"/>
        <w:ind w:left="916" w:right="919"/>
        <w:jc w:val="center"/>
        <w:rPr>
          <w:rFonts w:ascii="Times New Roman"/>
          <w:sz w:val="30"/>
        </w:rPr>
      </w:pPr>
      <w:r>
        <w:rPr>
          <w:rFonts w:ascii="Times New Roman"/>
          <w:sz w:val="30"/>
        </w:rPr>
        <w:t>TEAM NO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-</w:t>
      </w:r>
      <w:r>
        <w:rPr>
          <w:rFonts w:ascii="Times New Roman"/>
          <w:spacing w:val="-4"/>
          <w:sz w:val="30"/>
        </w:rPr>
        <w:t xml:space="preserve"> </w:t>
      </w:r>
      <w:r>
        <w:rPr>
          <w:rFonts w:ascii="Times New Roman"/>
          <w:sz w:val="30"/>
        </w:rPr>
        <w:t>05</w:t>
      </w:r>
    </w:p>
    <w:p w14:paraId="630F5B21">
      <w:pPr>
        <w:pStyle w:val="11"/>
        <w:rPr>
          <w:rFonts w:ascii="Times New Roman"/>
          <w:sz w:val="34"/>
        </w:rPr>
      </w:pPr>
    </w:p>
    <w:p w14:paraId="5F27E1F2">
      <w:pPr>
        <w:pStyle w:val="11"/>
        <w:rPr>
          <w:rFonts w:ascii="Times New Roman"/>
          <w:sz w:val="34"/>
        </w:rPr>
      </w:pPr>
    </w:p>
    <w:p w14:paraId="1813DC67">
      <w:pPr>
        <w:pStyle w:val="11"/>
        <w:rPr>
          <w:rFonts w:ascii="Times New Roman"/>
          <w:sz w:val="34"/>
        </w:rPr>
      </w:pPr>
      <w:r>
        <w:pict>
          <v:group id="_x0000_s1026" o:spid="_x0000_s1026" o:spt="203" style="position:absolute;left:0pt;margin-left:98.05pt;margin-top:13.6pt;height:464.95pt;width:392.9pt;mso-position-horizontal-relative:page;z-index:251675648;mso-width-relative:page;mso-height-relative:page;" coordorigin="2360,1219" coordsize="7858,9299">
            <o:lock v:ext="edit"/>
            <v:shape id="_x0000_s1027" o:spid="_x0000_s1027" o:spt="75" type="#_x0000_t75" style="position:absolute;left:3343;top:1218;height:6504;width:5904;" filled="f" o:preferrelative="t" stroked="f" coordsize="21600,21600">
              <v:path/>
              <v:fill on="f" focussize="0,0"/>
              <v:stroke on="f" joinstyle="miter"/>
              <v:imagedata r:id="rId9" o:title=""/>
              <o:lock v:ext="edit" aspectratio="t"/>
            </v:shape>
            <v:shape id="_x0000_s1028" o:spid="_x0000_s1028" o:spt="75" type="#_x0000_t75" style="position:absolute;left:2360;top:2125;height:8392;width:7858;" filled="f" o:preferrelative="t" stroked="f" coordsize="21600,21600">
              <v:path/>
              <v:fill on="f" focussize="0,0"/>
              <v:stroke on="f" joinstyle="miter"/>
              <v:imagedata r:id="rId10" o:title=""/>
              <o:lock v:ext="edit" aspectratio="t"/>
            </v:shape>
          </v:group>
        </w:pict>
      </w:r>
    </w:p>
    <w:p w14:paraId="4CFB2CF1">
      <w:pPr>
        <w:pStyle w:val="11"/>
        <w:rPr>
          <w:rFonts w:ascii="Times New Roman"/>
          <w:sz w:val="34"/>
        </w:rPr>
      </w:pPr>
    </w:p>
    <w:p w14:paraId="5AF7E501">
      <w:pPr>
        <w:pStyle w:val="11"/>
        <w:rPr>
          <w:rFonts w:ascii="Times New Roman"/>
          <w:sz w:val="34"/>
        </w:rPr>
      </w:pPr>
    </w:p>
    <w:p w14:paraId="73192DD4">
      <w:pPr>
        <w:pStyle w:val="11"/>
        <w:rPr>
          <w:rFonts w:ascii="Times New Roman"/>
          <w:sz w:val="34"/>
        </w:rPr>
      </w:pPr>
    </w:p>
    <w:p w14:paraId="28000F62">
      <w:pPr>
        <w:pStyle w:val="11"/>
        <w:rPr>
          <w:rFonts w:ascii="Times New Roman"/>
          <w:sz w:val="34"/>
        </w:rPr>
      </w:pPr>
    </w:p>
    <w:p w14:paraId="255AF5B3">
      <w:pPr>
        <w:pStyle w:val="11"/>
        <w:rPr>
          <w:rFonts w:ascii="Times New Roman"/>
          <w:sz w:val="34"/>
        </w:rPr>
      </w:pPr>
    </w:p>
    <w:p w14:paraId="2D90985D">
      <w:pPr>
        <w:pStyle w:val="11"/>
        <w:rPr>
          <w:rFonts w:ascii="Times New Roman"/>
          <w:sz w:val="34"/>
        </w:rPr>
      </w:pPr>
    </w:p>
    <w:p w14:paraId="1F31F470">
      <w:pPr>
        <w:pStyle w:val="11"/>
        <w:rPr>
          <w:rFonts w:ascii="Times New Roman"/>
          <w:sz w:val="34"/>
        </w:rPr>
      </w:pPr>
    </w:p>
    <w:p w14:paraId="5A7B3F8F">
      <w:pPr>
        <w:pStyle w:val="11"/>
        <w:rPr>
          <w:rFonts w:ascii="Times New Roman"/>
          <w:sz w:val="34"/>
        </w:rPr>
      </w:pPr>
    </w:p>
    <w:p w14:paraId="454226BE">
      <w:pPr>
        <w:pStyle w:val="11"/>
        <w:rPr>
          <w:rFonts w:ascii="Times New Roman"/>
          <w:sz w:val="34"/>
        </w:rPr>
      </w:pPr>
    </w:p>
    <w:p w14:paraId="15D5200B">
      <w:pPr>
        <w:pStyle w:val="11"/>
        <w:rPr>
          <w:rFonts w:ascii="Times New Roman"/>
          <w:sz w:val="34"/>
        </w:rPr>
      </w:pPr>
    </w:p>
    <w:p w14:paraId="2C3AF162">
      <w:pPr>
        <w:pStyle w:val="11"/>
        <w:rPr>
          <w:rFonts w:ascii="Times New Roman"/>
          <w:sz w:val="34"/>
        </w:rPr>
      </w:pPr>
    </w:p>
    <w:p w14:paraId="6C4AF698">
      <w:pPr>
        <w:pStyle w:val="11"/>
        <w:rPr>
          <w:rFonts w:ascii="Times New Roman"/>
          <w:sz w:val="34"/>
        </w:rPr>
      </w:pPr>
    </w:p>
    <w:p w14:paraId="12E315B0">
      <w:pPr>
        <w:pStyle w:val="11"/>
        <w:rPr>
          <w:rFonts w:ascii="Times New Roman"/>
          <w:sz w:val="34"/>
        </w:rPr>
      </w:pPr>
    </w:p>
    <w:p w14:paraId="2CC3CD24">
      <w:pPr>
        <w:pStyle w:val="11"/>
        <w:rPr>
          <w:rFonts w:ascii="Times New Roman"/>
          <w:sz w:val="34"/>
        </w:rPr>
      </w:pPr>
    </w:p>
    <w:p w14:paraId="6EA1AD80">
      <w:pPr>
        <w:pStyle w:val="11"/>
        <w:rPr>
          <w:rFonts w:ascii="Times New Roman"/>
          <w:sz w:val="34"/>
        </w:rPr>
      </w:pPr>
    </w:p>
    <w:p w14:paraId="4B89F605">
      <w:pPr>
        <w:pStyle w:val="11"/>
        <w:rPr>
          <w:rFonts w:ascii="Times New Roman"/>
          <w:sz w:val="34"/>
        </w:rPr>
      </w:pPr>
    </w:p>
    <w:p w14:paraId="06AFF4AA">
      <w:pPr>
        <w:pStyle w:val="11"/>
        <w:rPr>
          <w:rFonts w:ascii="Times New Roman"/>
          <w:sz w:val="34"/>
        </w:rPr>
      </w:pPr>
    </w:p>
    <w:p w14:paraId="2749BEE1">
      <w:pPr>
        <w:pStyle w:val="11"/>
        <w:spacing w:before="3"/>
        <w:rPr>
          <w:rFonts w:ascii="Times New Roman"/>
          <w:sz w:val="32"/>
        </w:rPr>
      </w:pPr>
    </w:p>
    <w:p w14:paraId="532C7C27">
      <w:pPr>
        <w:ind w:left="916" w:right="9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THE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ROBOTICS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CLUB-SNIST</w:t>
      </w:r>
    </w:p>
    <w:p w14:paraId="6CA3C9C5">
      <w:pPr>
        <w:pStyle w:val="2"/>
        <w:spacing w:before="162"/>
      </w:pPr>
      <w:r>
        <w:t>SREENIDHI INSTITUTE</w:t>
      </w:r>
      <w:r>
        <w:rPr>
          <w:spacing w:val="-2"/>
        </w:rPr>
        <w:t xml:space="preserve"> </w:t>
      </w:r>
      <w:r>
        <w:t>OF SCIENCE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TECHNOLOGY</w:t>
      </w:r>
    </w:p>
    <w:p w14:paraId="62807018">
      <w:pPr>
        <w:spacing w:before="140"/>
        <w:ind w:left="916" w:right="92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(AUTONOMOUS)</w:t>
      </w:r>
    </w:p>
    <w:p w14:paraId="7459275A">
      <w:pPr>
        <w:spacing w:before="196" w:line="237" w:lineRule="auto"/>
        <w:ind w:left="2382" w:right="2383" w:hanging="11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(Affiliated to JNTU University, Hyderabad)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Yamnampet,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Ghatkesar, Hyderabad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–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501301.</w:t>
      </w:r>
    </w:p>
    <w:p w14:paraId="1B479159">
      <w:pPr>
        <w:pStyle w:val="2"/>
        <w:spacing w:before="191"/>
        <w:ind w:right="833"/>
      </w:pPr>
      <w:r>
        <w:t>2024</w:t>
      </w:r>
    </w:p>
    <w:p w14:paraId="3CE8379E">
      <w:pPr>
        <w:sectPr>
          <w:footerReference r:id="rId3" w:type="default"/>
          <w:type w:val="continuous"/>
          <w:pgSz w:w="11910" w:h="16840"/>
          <w:pgMar w:top="1340" w:right="580" w:bottom="1180" w:left="600" w:header="720" w:footer="994" w:gutter="0"/>
          <w:pgNumType w:start="1"/>
          <w:cols w:space="720" w:num="1"/>
        </w:sectPr>
      </w:pPr>
    </w:p>
    <w:p w14:paraId="41E16D1D">
      <w:pPr>
        <w:pStyle w:val="11"/>
        <w:spacing w:before="5"/>
        <w:rPr>
          <w:rFonts w:ascii="Times New Roman"/>
          <w:b/>
          <w:sz w:val="17"/>
        </w:rPr>
      </w:pPr>
    </w:p>
    <w:p w14:paraId="0023B9D8">
      <w:pPr>
        <w:pStyle w:val="3"/>
        <w:spacing w:before="87"/>
        <w:ind w:left="654" w:right="949"/>
        <w:jc w:val="center"/>
      </w:pPr>
      <w:r>
        <w:t>CERTIFICATE</w:t>
      </w:r>
    </w:p>
    <w:p w14:paraId="759D51CE">
      <w:pPr>
        <w:pStyle w:val="3"/>
        <w:spacing w:before="87"/>
        <w:ind w:left="654" w:right="949"/>
        <w:jc w:val="center"/>
      </w:pPr>
    </w:p>
    <w:p w14:paraId="2F5850D6">
      <w:pPr>
        <w:pStyle w:val="3"/>
        <w:spacing w:before="87"/>
        <w:ind w:left="654" w:right="949"/>
        <w:jc w:val="center"/>
      </w:pPr>
    </w:p>
    <w:p w14:paraId="6A21F37D">
      <w:pPr>
        <w:pStyle w:val="11"/>
        <w:spacing w:before="4"/>
        <w:rPr>
          <w:rFonts w:ascii="Times New Roman"/>
          <w:b/>
          <w:sz w:val="28"/>
        </w:rPr>
      </w:pPr>
    </w:p>
    <w:p w14:paraId="3386E2C5">
      <w:pPr>
        <w:tabs>
          <w:tab w:val="left" w:pos="9179"/>
          <w:tab w:val="left" w:pos="10331"/>
        </w:tabs>
        <w:spacing w:line="252" w:lineRule="auto"/>
        <w:ind w:left="240" w:leftChars="109" w:right="98"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project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work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titled ‘</w:t>
      </w:r>
      <w:r>
        <w:rPr>
          <w:rStyle w:val="15"/>
          <w:rFonts w:eastAsia="Calibri"/>
          <w:sz w:val="22"/>
          <w:szCs w:val="22"/>
        </w:rPr>
        <w:t>THE SMART AGRICULTURE LINE FOLLOWING BOT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z w:val="24"/>
        </w:rPr>
        <w:t xml:space="preserve">by ‘  Ashish, Eesha,  Hemanth,  Shruthi,   Ramya,  Abrar,  Umair,  Charan,  Varshitha,  Akshaya  ’    under </w:t>
      </w:r>
      <w:r>
        <w:rPr>
          <w:rFonts w:ascii="Times New Roman" w:hAnsi="Times New Roman"/>
          <w:spacing w:val="-1"/>
          <w:sz w:val="24"/>
        </w:rPr>
        <w:t xml:space="preserve">the 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mentorship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22"/>
          <w:sz w:val="24"/>
        </w:rPr>
        <w:t xml:space="preserve"> ‘</w:t>
      </w:r>
      <w:r>
        <w:rPr>
          <w:rFonts w:ascii="Times New Roman" w:hAnsi="Times New Roman"/>
          <w:b/>
          <w:sz w:val="24"/>
        </w:rPr>
        <w:t>Rohit</w:t>
      </w:r>
      <w:r>
        <w:rPr>
          <w:rFonts w:ascii="Times New Roman" w:hAnsi="Times New Roman"/>
          <w:b/>
          <w:spacing w:val="27"/>
          <w:sz w:val="24"/>
        </w:rPr>
        <w:t xml:space="preserve"> and</w:t>
      </w:r>
      <w:r>
        <w:rPr>
          <w:rFonts w:ascii="Times New Roman" w:hAnsi="Times New Roman"/>
          <w:b/>
          <w:sz w:val="24"/>
        </w:rPr>
        <w:t xml:space="preserve">Bhavishya’ 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27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record</w:t>
      </w:r>
      <w:r>
        <w:rPr>
          <w:rFonts w:ascii="Times New Roman" w:hAnsi="Times New Roman"/>
          <w:spacing w:val="19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2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project</w:t>
      </w:r>
      <w:r>
        <w:rPr>
          <w:rFonts w:ascii="Times New Roman" w:hAnsi="Times New Roman"/>
          <w:spacing w:val="34"/>
          <w:sz w:val="24"/>
        </w:rPr>
        <w:t xml:space="preserve"> </w:t>
      </w:r>
      <w:r>
        <w:rPr>
          <w:rFonts w:ascii="Times New Roman" w:hAnsi="Times New Roman"/>
          <w:sz w:val="24"/>
        </w:rPr>
        <w:t>work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carried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out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20"/>
          <w:sz w:val="24"/>
        </w:rPr>
        <w:t xml:space="preserve"> </w:t>
      </w:r>
      <w:r>
        <w:rPr>
          <w:rFonts w:ascii="Times New Roman" w:hAnsi="Times New Roman"/>
          <w:sz w:val="24"/>
        </w:rPr>
        <w:t>them</w:t>
      </w:r>
      <w:r>
        <w:rPr>
          <w:rFonts w:ascii="Times New Roman" w:hAnsi="Times New Roman"/>
          <w:spacing w:val="-57"/>
          <w:sz w:val="24"/>
        </w:rPr>
        <w:t xml:space="preserve">          </w:t>
      </w:r>
      <w:r>
        <w:rPr>
          <w:rFonts w:ascii="Times New Roman" w:hAnsi="Times New Roman"/>
          <w:sz w:val="24"/>
        </w:rPr>
        <w:t>during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year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2023-2024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as part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INDUCTION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under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the guidance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supervision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</w:p>
    <w:p w14:paraId="58B669AB">
      <w:pPr>
        <w:pStyle w:val="11"/>
        <w:rPr>
          <w:rFonts w:ascii="Times New Roman"/>
        </w:rPr>
      </w:pPr>
    </w:p>
    <w:p w14:paraId="6900B79C"/>
    <w:p w14:paraId="5B90CA7D">
      <w:pPr>
        <w:pStyle w:val="11"/>
        <w:spacing w:before="7"/>
        <w:rPr>
          <w:rFonts w:ascii="Times New Roman"/>
          <w:sz w:val="24"/>
        </w:rPr>
      </w:pPr>
    </w:p>
    <w:p w14:paraId="682FF5CF">
      <w:pPr>
        <w:rPr>
          <w:rFonts w:ascii="Times New Roman"/>
          <w:sz w:val="24"/>
        </w:rPr>
        <w:sectPr>
          <w:pgSz w:w="11910" w:h="16840"/>
          <w:pgMar w:top="1580" w:right="580" w:bottom="1180" w:left="600" w:header="0" w:footer="994" w:gutter="0"/>
          <w:cols w:space="720" w:num="1"/>
        </w:sect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962025</wp:posOffset>
            </wp:positionV>
            <wp:extent cx="6391910" cy="5375910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29" o:spid="_x0000_s1029" o:spt="203" style="position:absolute;left:0pt;margin-left:229.25pt;margin-top:46.4pt;height:394.3pt;width:203.4pt;mso-position-horizontal-relative:page;mso-wrap-distance-bottom:0pt;mso-wrap-distance-top:0pt;z-index:-251637760;mso-width-relative:page;mso-height-relative:page;" coordorigin="4759,322" coordsize="2731,7175">
            <o:lock v:ext="edit" aspectratio="f"/>
            <v:shape id="_x0000_s1030" o:spid="_x0000_s1030" o:spt="202" type="#_x0000_t202" style="position:absolute;left:4778;top:322;height:1179;width:271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908ABCB">
                    <w:pPr>
                      <w:spacing w:line="264" w:lineRule="auto"/>
                      <w:ind w:left="124" w:right="133"/>
                      <w:jc w:val="center"/>
                      <w:rPr>
                        <w:rFonts w:ascii="Times New Roman"/>
                        <w:b/>
                        <w:spacing w:val="-57"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Mr. G. Kovidh Addhish</w:t>
                    </w:r>
                    <w:r>
                      <w:rPr>
                        <w:rFonts w:ascii="Times New Roman"/>
                        <w:b/>
                        <w:spacing w:val="-57"/>
                        <w:sz w:val="24"/>
                      </w:rPr>
                      <w:t xml:space="preserve"> </w:t>
                    </w:r>
                  </w:p>
                  <w:p w14:paraId="41A7D51A">
                    <w:pPr>
                      <w:spacing w:line="264" w:lineRule="auto"/>
                      <w:ind w:left="124" w:right="133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&amp;</w:t>
                    </w:r>
                  </w:p>
                  <w:p w14:paraId="5EA70DB3">
                    <w:pPr>
                      <w:spacing w:line="266" w:lineRule="auto"/>
                      <w:ind w:left="-1" w:right="18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Mr.</w:t>
                    </w:r>
                    <w:r>
                      <w:rPr>
                        <w:rFonts w:ascii="Times New Roman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Aarushraj</w:t>
                    </w:r>
                    <w:r>
                      <w:rPr>
                        <w:rFonts w:ascii="Times New Roman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Puduchery</w:t>
                    </w:r>
                  </w:p>
                  <w:p w14:paraId="49C58244">
                    <w:pPr>
                      <w:pStyle w:val="3"/>
                      <w:ind w:left="0" w:firstLine="270"/>
                      <w:rPr>
                        <w:rFonts w:hint="default"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sz w:val="24"/>
                        <w:szCs w:val="24"/>
                      </w:rPr>
                      <w:t>Joint secretary</w:t>
                    </w:r>
                    <w:r>
                      <w:rPr>
                        <w:rFonts w:hint="default"/>
                        <w:sz w:val="24"/>
                        <w:szCs w:val="24"/>
                        <w:lang w:val="en-IN"/>
                      </w:rPr>
                      <w:t xml:space="preserve"> for technical affairs</w:t>
                    </w:r>
                  </w:p>
                  <w:p w14:paraId="36A116F3">
                    <w:pPr>
                      <w:pStyle w:val="3"/>
                      <w:ind w:left="0" w:firstLine="270"/>
                      <w:rPr>
                        <w:rFonts w:hint="default"/>
                        <w:sz w:val="24"/>
                        <w:szCs w:val="24"/>
                        <w:lang w:val="en-IN"/>
                      </w:rPr>
                    </w:pPr>
                  </w:p>
                  <w:p w14:paraId="3923364E">
                    <w:pPr>
                      <w:spacing w:line="266" w:lineRule="auto"/>
                      <w:ind w:left="-1" w:right="18"/>
                      <w:jc w:val="center"/>
                      <w:rPr>
                        <w:rFonts w:ascii="Times New Roman"/>
                        <w:b/>
                        <w:spacing w:val="-57"/>
                        <w:sz w:val="24"/>
                      </w:rPr>
                    </w:pPr>
                  </w:p>
                </w:txbxContent>
              </v:textbox>
            </v:shape>
            <v:shape id="_x0000_s1031" o:spid="_x0000_s1031" o:spt="202" type="#_x0000_t202" style="position:absolute;left:4845;top:3301;height:1049;width:258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E9265C9">
                    <w:pPr>
                      <w:spacing w:line="343" w:lineRule="auto"/>
                      <w:ind w:left="100" w:right="122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Mr.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N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V</w:t>
                    </w:r>
                    <w:r>
                      <w:rPr>
                        <w:rFonts w:ascii="Times New Roman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V</w:t>
                    </w:r>
                    <w:r>
                      <w:rPr>
                        <w:rFonts w:ascii="Times New Roman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S</w:t>
                    </w:r>
                    <w:r>
                      <w:rPr>
                        <w:rFonts w:ascii="Times New Roman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Narayana</w:t>
                    </w:r>
                    <w:r>
                      <w:rPr>
                        <w:rFonts w:ascii="Times New Roman"/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The President</w:t>
                    </w:r>
                    <w:r>
                      <w:rPr>
                        <w:rFonts w:ascii="Times New Roman"/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of</w:t>
                    </w:r>
                  </w:p>
                  <w:p w14:paraId="1157A3CB">
                    <w:pPr>
                      <w:spacing w:line="270" w:lineRule="exact"/>
                      <w:ind w:left="-1" w:right="18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THE</w:t>
                    </w:r>
                    <w:r>
                      <w:rPr>
                        <w:rFonts w:ascii="Times New Roman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ROBOTICS</w:t>
                    </w:r>
                    <w:r>
                      <w:rPr>
                        <w:rFonts w:ascii="Times New Roman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CLUB</w:t>
                    </w:r>
                  </w:p>
                </w:txbxContent>
              </v:textbox>
            </v:shape>
            <v:shape id="_x0000_s1032" o:spid="_x0000_s1032" o:spt="202" type="#_x0000_t202" style="position:absolute;left:4758;top:6427;height:1069;width:2633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EECD577">
                    <w:pPr>
                      <w:spacing w:line="266" w:lineRule="exact"/>
                      <w:ind w:right="18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Dr.</w:t>
                    </w:r>
                    <w:r>
                      <w:rPr>
                        <w:rFonts w:ascii="Times New Roman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A.</w:t>
                    </w:r>
                    <w:r>
                      <w:rPr>
                        <w:rFonts w:ascii="Times New Roman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PURUSHOTHAM</w:t>
                    </w:r>
                  </w:p>
                  <w:p w14:paraId="6EC60C78">
                    <w:pPr>
                      <w:spacing w:before="99"/>
                      <w:ind w:left="65" w:right="18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Faculty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Advisor</w:t>
                    </w:r>
                  </w:p>
                  <w:p w14:paraId="3ED95A6B">
                    <w:pPr>
                      <w:spacing w:before="151"/>
                      <w:ind w:left="106" w:right="10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Mechanical</w:t>
                    </w:r>
                    <w:r>
                      <w:rPr>
                        <w:rFonts w:ascii="Times New Roman"/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Department</w:t>
                    </w:r>
                  </w:p>
                </w:txbxContent>
              </v:textbox>
            </v:shape>
            <w10:wrap type="topAndBottom"/>
          </v:group>
        </w:pict>
      </w:r>
    </w:p>
    <w:p w14:paraId="2935991E">
      <w:pPr>
        <w:pStyle w:val="2"/>
        <w:ind w:left="846"/>
      </w:pPr>
      <w:r>
        <w:t>DECLARATION</w:t>
      </w:r>
    </w:p>
    <w:p w14:paraId="083FD7F0">
      <w:pPr>
        <w:pStyle w:val="11"/>
        <w:rPr>
          <w:rFonts w:ascii="Times New Roman"/>
          <w:b/>
          <w:sz w:val="36"/>
        </w:rPr>
      </w:pPr>
    </w:p>
    <w:p w14:paraId="144BC2F8">
      <w:pPr>
        <w:spacing w:before="225" w:line="242" w:lineRule="auto"/>
        <w:ind w:left="488" w:right="557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The project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work reported in the present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thesis titled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“THE SMART AGRICULTURE LINE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FOLLOWING BOT” </w:t>
      </w:r>
      <w:r>
        <w:rPr>
          <w:rFonts w:ascii="Times New Roman" w:hAnsi="Times New Roman"/>
          <w:sz w:val="24"/>
        </w:rPr>
        <w:t>is a record work done by Team 05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in </w:t>
      </w:r>
      <w:r>
        <w:rPr>
          <w:rFonts w:ascii="Times New Roman" w:hAnsi="Times New Roman"/>
          <w:b/>
          <w:sz w:val="24"/>
        </w:rPr>
        <w:t xml:space="preserve">THE ROBOTICS CLUB </w:t>
      </w:r>
      <w:r>
        <w:rPr>
          <w:rFonts w:ascii="Times New Roman" w:hAnsi="Times New Roman"/>
          <w:sz w:val="24"/>
        </w:rPr>
        <w:t>as a part of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INDUCTION-2024.</w:t>
      </w:r>
    </w:p>
    <w:p w14:paraId="39836116">
      <w:pPr>
        <w:pStyle w:val="11"/>
        <w:spacing w:before="7"/>
        <w:rPr>
          <w:rFonts w:ascii="Times New Roman"/>
          <w:b/>
          <w:sz w:val="37"/>
        </w:rPr>
      </w:pPr>
    </w:p>
    <w:p w14:paraId="00305D4A">
      <w:pPr>
        <w:spacing w:line="228" w:lineRule="auto"/>
        <w:ind w:left="488" w:right="283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No part of the thesis is copied from books/ journals/ Internet and wherever the portion is taken,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  <w:u w:val="thick"/>
        </w:rPr>
        <w:t>the same has been duly referred in the text. The report is based on the project work done entirely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  <w:u w:val="thick"/>
        </w:rPr>
        <w:t>by</w:t>
      </w:r>
      <w:r>
        <w:rPr>
          <w:rFonts w:ascii="Times New Roman"/>
          <w:b/>
          <w:spacing w:val="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TEAM</w:t>
      </w:r>
      <w:r>
        <w:rPr>
          <w:rFonts w:ascii="Times New Roman"/>
          <w:b/>
          <w:spacing w:val="5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05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and</w:t>
      </w:r>
      <w:r>
        <w:rPr>
          <w:rFonts w:ascii="Times New Roman"/>
          <w:b/>
          <w:spacing w:val="-3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not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copied</w:t>
      </w:r>
      <w:r>
        <w:rPr>
          <w:rFonts w:ascii="Times New Roman"/>
          <w:b/>
          <w:spacing w:val="2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from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any</w:t>
      </w:r>
      <w:r>
        <w:rPr>
          <w:rFonts w:ascii="Times New Roman"/>
          <w:b/>
          <w:spacing w:val="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other</w:t>
      </w:r>
      <w:r>
        <w:rPr>
          <w:rFonts w:ascii="Times New Roman"/>
          <w:b/>
          <w:spacing w:val="-4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source.</w:t>
      </w:r>
    </w:p>
    <w:p w14:paraId="5A77A09F">
      <w:pPr>
        <w:pStyle w:val="11"/>
        <w:spacing w:before="11"/>
        <w:rPr>
          <w:rFonts w:ascii="Times New Roman"/>
          <w:b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2137410</wp:posOffset>
            </wp:positionH>
            <wp:positionV relativeFrom="paragraph">
              <wp:posOffset>207010</wp:posOffset>
            </wp:positionV>
            <wp:extent cx="3541395" cy="3891915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109" cy="3891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6E579">
      <w:pPr>
        <w:rPr>
          <w:rFonts w:ascii="Times New Roman"/>
          <w:sz w:val="24"/>
        </w:rPr>
        <w:sectPr>
          <w:pgSz w:w="11910" w:h="16840"/>
          <w:pgMar w:top="1360" w:right="580" w:bottom="1220" w:left="600" w:header="0" w:footer="994" w:gutter="0"/>
          <w:cols w:space="720" w:num="1"/>
        </w:sectPr>
      </w:pPr>
    </w:p>
    <w:p w14:paraId="21D57125">
      <w:pPr>
        <w:pStyle w:val="2"/>
      </w:pPr>
      <w:r>
        <w:t>ACKNOWLEDGMENT</w:t>
      </w:r>
    </w:p>
    <w:p w14:paraId="14625776">
      <w:pPr>
        <w:pStyle w:val="3"/>
      </w:pPr>
    </w:p>
    <w:p w14:paraId="1BC1F421">
      <w:pPr>
        <w:spacing w:before="1"/>
        <w:ind w:left="488" w:right="322"/>
        <w:jc w:val="both"/>
        <w:rPr>
          <w:rFonts w:ascii="Times New Roman"/>
        </w:rPr>
      </w:pPr>
      <w:r>
        <w:rPr>
          <w:rFonts w:ascii="Times New Roman"/>
        </w:rPr>
        <w:t>This project report is the outcome of the efforts of many people who have driven our passion to explore into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implementation of the </w:t>
      </w:r>
      <w:r>
        <w:rPr>
          <w:rFonts w:ascii="Times New Roman"/>
          <w:b/>
          <w:sz w:val="24"/>
        </w:rPr>
        <w:t xml:space="preserve">SMART AGRICULTURE LINE FOLLOWING BOT. </w:t>
      </w:r>
      <w:r>
        <w:rPr>
          <w:rFonts w:ascii="Times New Roman"/>
        </w:rPr>
        <w:t>We have received great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guidance, encouragement and support from them and have learned a lot because of their willingness to share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knowledge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experience.</w:t>
      </w:r>
    </w:p>
    <w:p w14:paraId="7ABF5A8B">
      <w:pPr>
        <w:pStyle w:val="11"/>
        <w:spacing w:before="11"/>
        <w:jc w:val="both"/>
        <w:rPr>
          <w:rFonts w:ascii="Times New Roman"/>
          <w:sz w:val="21"/>
        </w:rPr>
      </w:pPr>
    </w:p>
    <w:p w14:paraId="1A018E6B">
      <w:pPr>
        <w:ind w:left="488" w:right="98"/>
        <w:jc w:val="both"/>
        <w:rPr>
          <w:rFonts w:ascii="Times New Roman"/>
        </w:rPr>
      </w:pPr>
      <w:r>
        <w:rPr>
          <w:rFonts w:ascii="Times New Roman"/>
        </w:rPr>
        <w:t>Primarily,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</w:rPr>
        <w:t>we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would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like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express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our</w:t>
      </w:r>
      <w:r>
        <w:rPr>
          <w:rFonts w:ascii="Times New Roman"/>
          <w:spacing w:val="13"/>
        </w:rPr>
        <w:t xml:space="preserve"> </w:t>
      </w:r>
      <w:r>
        <w:rPr>
          <w:rFonts w:ascii="Times New Roman"/>
        </w:rPr>
        <w:t>gratitude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our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 xml:space="preserve">mentors, </w:t>
      </w:r>
      <w:r>
        <w:rPr>
          <w:rFonts w:ascii="Times New Roman"/>
          <w:b/>
          <w:sz w:val="24"/>
          <w:szCs w:val="24"/>
        </w:rPr>
        <w:t>Rohit</w:t>
      </w:r>
      <w:r>
        <w:rPr>
          <w:rFonts w:ascii="Times New Roman"/>
          <w:b/>
          <w:spacing w:val="6"/>
          <w:sz w:val="24"/>
          <w:szCs w:val="24"/>
        </w:rPr>
        <w:t xml:space="preserve"> and </w:t>
      </w:r>
      <w:r>
        <w:rPr>
          <w:rFonts w:ascii="Times New Roman"/>
          <w:b/>
          <w:sz w:val="24"/>
          <w:szCs w:val="24"/>
        </w:rPr>
        <w:t>Bhavishya</w:t>
      </w:r>
      <w:r>
        <w:rPr>
          <w:rFonts w:ascii="Times New Roman"/>
          <w:sz w:val="24"/>
          <w:szCs w:val="24"/>
        </w:rPr>
        <w:t>.</w:t>
      </w:r>
      <w:r>
        <w:rPr>
          <w:rFonts w:ascii="Times New Roman"/>
          <w:spacing w:val="2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</w:rPr>
        <w:t>T</w:t>
      </w:r>
      <w:r>
        <w:rPr>
          <w:rFonts w:ascii="Times New Roman"/>
        </w:rPr>
        <w:t>heir</w:t>
      </w:r>
      <w:r>
        <w:rPr>
          <w:rFonts w:ascii="Times New Roman"/>
          <w:spacing w:val="13"/>
        </w:rPr>
        <w:t xml:space="preserve"> </w:t>
      </w:r>
      <w:r>
        <w:rPr>
          <w:rFonts w:ascii="Times New Roman"/>
        </w:rPr>
        <w:t>guidance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immense help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surmounting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various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hurdles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along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 our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goal.</w:t>
      </w:r>
    </w:p>
    <w:p w14:paraId="0FF4BF12">
      <w:pPr>
        <w:ind w:left="488" w:right="98"/>
        <w:jc w:val="both"/>
        <w:rPr>
          <w:rFonts w:ascii="Times New Roman"/>
        </w:rPr>
      </w:pPr>
    </w:p>
    <w:p w14:paraId="3E60D0E6">
      <w:pPr>
        <w:pStyle w:val="14"/>
        <w:ind w:left="550" w:hanging="550" w:hangingChars="250"/>
        <w:jc w:val="both"/>
      </w:pPr>
      <w:r>
        <w:t xml:space="preserve">         We thank our joint secretary</w:t>
      </w:r>
      <w:r>
        <w:rPr>
          <w:rFonts w:hint="default"/>
          <w:lang w:val="en-US"/>
        </w:rPr>
        <w:t xml:space="preserve"> of  technical affairs </w:t>
      </w:r>
      <w:r>
        <w:t>”</w:t>
      </w:r>
      <w:r>
        <w:rPr>
          <w:rStyle w:val="20"/>
        </w:rPr>
        <w:t>Mr.G.Kovidh Addhish &amp; Mr.Aarushraj Puducherry</w:t>
      </w:r>
      <w:r>
        <w:t xml:space="preserve">”for being with us till </w:t>
      </w:r>
      <w:r>
        <w:rPr>
          <w:rFonts w:hint="default"/>
          <w:lang w:val="en-US"/>
        </w:rPr>
        <w:t>the end of project complition.</w:t>
      </w:r>
      <w:r>
        <w:t xml:space="preserve">   </w:t>
      </w:r>
    </w:p>
    <w:p w14:paraId="07400CFF">
      <w:pPr>
        <w:pStyle w:val="14"/>
        <w:ind w:left="0"/>
        <w:jc w:val="both"/>
      </w:pPr>
      <w:r>
        <w:t xml:space="preserve">          </w:t>
      </w:r>
    </w:p>
    <w:p w14:paraId="233ACDC4">
      <w:pPr>
        <w:jc w:val="both"/>
      </w:pPr>
    </w:p>
    <w:p w14:paraId="21F49340">
      <w:pPr>
        <w:ind w:left="488" w:right="3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We thank all the members of </w:t>
      </w:r>
      <w:r>
        <w:rPr>
          <w:rFonts w:ascii="Times New Roman" w:hAnsi="Times New Roman"/>
          <w:b/>
        </w:rPr>
        <w:t>Steering Body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b/>
        </w:rPr>
        <w:t>Executive Body, Technical Advisory Board, Club’s Incubation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 xml:space="preserve">and Competence Committee </w:t>
      </w:r>
      <w:r>
        <w:rPr>
          <w:rFonts w:ascii="Times New Roman" w:hAnsi="Times New Roman"/>
        </w:rPr>
        <w:t xml:space="preserve">of </w:t>
      </w:r>
      <w:r>
        <w:rPr>
          <w:rFonts w:ascii="Times New Roman" w:hAnsi="Times New Roman"/>
          <w:b/>
        </w:rPr>
        <w:t xml:space="preserve">The Robotics Club </w:t>
      </w:r>
      <w:r>
        <w:rPr>
          <w:rFonts w:ascii="Times New Roman" w:hAnsi="Times New Roman"/>
        </w:rPr>
        <w:t>for helping us with crucial parts of the project. We are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 xml:space="preserve">deeply indebted to </w:t>
      </w:r>
      <w:r>
        <w:rPr>
          <w:rFonts w:ascii="Times New Roman" w:hAnsi="Times New Roman"/>
          <w:b/>
          <w:sz w:val="24"/>
          <w:szCs w:val="24"/>
        </w:rPr>
        <w:t>Mr. N V V S Narayana</w:t>
      </w:r>
      <w:r>
        <w:rPr>
          <w:rFonts w:ascii="Times New Roman" w:hAnsi="Times New Roman"/>
          <w:b/>
          <w:spacing w:val="55"/>
          <w:sz w:val="24"/>
          <w:szCs w:val="24"/>
        </w:rPr>
        <w:t xml:space="preserve"> </w:t>
      </w:r>
      <w:r>
        <w:rPr>
          <w:rFonts w:ascii="Times New Roman" w:hAnsi="Times New Roman"/>
          <w:b/>
        </w:rPr>
        <w:t xml:space="preserve">– </w:t>
      </w:r>
      <w:r>
        <w:rPr>
          <w:rFonts w:ascii="Times New Roman" w:hAnsi="Times New Roman"/>
        </w:rPr>
        <w:t xml:space="preserve">The President, </w:t>
      </w:r>
      <w:r>
        <w:rPr>
          <w:rFonts w:ascii="Times New Roman" w:hAnsi="Times New Roman"/>
          <w:b/>
          <w:sz w:val="24"/>
          <w:szCs w:val="24"/>
        </w:rPr>
        <w:t>Ms. Mugala Shravani-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The Vice President 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Ms. Maliha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 xml:space="preserve">– SAB Chairman and </w:t>
      </w:r>
      <w:r>
        <w:rPr>
          <w:rFonts w:ascii="Times New Roman" w:hAnsi="Times New Roman"/>
          <w:b/>
          <w:sz w:val="24"/>
          <w:szCs w:val="24"/>
        </w:rPr>
        <w:t>Mr. N Abhinav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 xml:space="preserve">– General Secretary </w:t>
      </w:r>
      <w:r>
        <w:rPr>
          <w:rFonts w:ascii="Times New Roman" w:hAnsi="Times New Roman"/>
          <w:b/>
        </w:rPr>
        <w:t xml:space="preserve">THE ROBOTICS CLUB </w:t>
      </w:r>
      <w:r>
        <w:rPr>
          <w:rFonts w:ascii="Times New Roman" w:hAnsi="Times New Roman"/>
        </w:rPr>
        <w:t>respectively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also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every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other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person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who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spared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their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valuable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time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without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hesitation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whenever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we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wanted.</w:t>
      </w:r>
    </w:p>
    <w:p w14:paraId="3EC1B6D2">
      <w:pPr>
        <w:pStyle w:val="11"/>
        <w:jc w:val="both"/>
        <w:rPr>
          <w:rFonts w:ascii="Times New Roman"/>
          <w:sz w:val="22"/>
        </w:rPr>
      </w:pPr>
    </w:p>
    <w:p w14:paraId="288F7573">
      <w:pPr>
        <w:ind w:left="488" w:right="98"/>
        <w:jc w:val="both"/>
        <w:rPr>
          <w:rFonts w:ascii="Times New Roman"/>
        </w:rPr>
      </w:pPr>
      <w:r>
        <w:rPr>
          <w:rFonts w:ascii="Times New Roman"/>
        </w:rPr>
        <w:t>We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also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thank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our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</w:rPr>
        <w:t>faculty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advisor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b/>
        </w:rPr>
        <w:t>Dr.</w:t>
      </w:r>
      <w:r>
        <w:rPr>
          <w:rFonts w:ascii="Times New Roman"/>
          <w:b/>
          <w:spacing w:val="14"/>
        </w:rPr>
        <w:t xml:space="preserve"> </w:t>
      </w:r>
      <w:r>
        <w:rPr>
          <w:rFonts w:ascii="Times New Roman"/>
          <w:b/>
        </w:rPr>
        <w:t>A.</w:t>
      </w:r>
      <w:r>
        <w:rPr>
          <w:rFonts w:ascii="Times New Roman"/>
          <w:b/>
          <w:spacing w:val="14"/>
        </w:rPr>
        <w:t xml:space="preserve"> </w:t>
      </w:r>
      <w:r>
        <w:rPr>
          <w:rFonts w:ascii="Times New Roman"/>
          <w:b/>
        </w:rPr>
        <w:t>PURUSHOTHAM</w:t>
      </w:r>
      <w:r>
        <w:rPr>
          <w:rFonts w:ascii="Times New Roman"/>
        </w:rPr>
        <w:t>,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Professor,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</w:rPr>
        <w:t>Mechanical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Department,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</w:rPr>
        <w:t>who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encouraged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during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rendering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help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when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needed.</w:t>
      </w:r>
    </w:p>
    <w:p w14:paraId="6059546A">
      <w:pPr>
        <w:rPr>
          <w:rFonts w:ascii="Times New Roman"/>
        </w:rPr>
        <w:sectPr>
          <w:footerReference r:id="rId4" w:type="default"/>
          <w:pgSz w:w="11910" w:h="16840"/>
          <w:pgMar w:top="1360" w:right="580" w:bottom="1220" w:left="600" w:header="0" w:footer="1027" w:gutter="0"/>
          <w:cols w:space="720" w:num="1"/>
        </w:sectPr>
      </w:pPr>
    </w:p>
    <w:p w14:paraId="77625205">
      <w:pPr>
        <w:spacing w:before="67"/>
        <w:ind w:left="916" w:right="753"/>
        <w:jc w:val="center"/>
        <w:rPr>
          <w:rFonts w:ascii="Times New Roman"/>
          <w:b/>
          <w:sz w:val="28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3011170</wp:posOffset>
            </wp:positionV>
            <wp:extent cx="4989830" cy="5328285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725" cy="532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8"/>
        </w:rPr>
        <w:t>List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Of Contents</w:t>
      </w:r>
    </w:p>
    <w:p w14:paraId="11F172A5">
      <w:pPr>
        <w:pStyle w:val="11"/>
        <w:spacing w:before="6"/>
        <w:rPr>
          <w:rFonts w:ascii="Times New Roman"/>
          <w:b/>
          <w:sz w:val="26"/>
        </w:rPr>
      </w:pPr>
    </w:p>
    <w:tbl>
      <w:tblPr>
        <w:tblStyle w:val="10"/>
        <w:tblW w:w="0" w:type="auto"/>
        <w:tblInd w:w="9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1"/>
        <w:gridCol w:w="2891"/>
        <w:gridCol w:w="375"/>
        <w:gridCol w:w="3208"/>
        <w:gridCol w:w="1187"/>
      </w:tblGrid>
      <w:tr w14:paraId="1F7994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1461" w:type="dxa"/>
          </w:tcPr>
          <w:p w14:paraId="76C7DBE9">
            <w:pPr>
              <w:pStyle w:val="14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6474" w:type="dxa"/>
            <w:gridSpan w:val="3"/>
          </w:tcPr>
          <w:p w14:paraId="6C4C6DC8">
            <w:pPr>
              <w:pStyle w:val="14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Introduction:</w:t>
            </w:r>
          </w:p>
        </w:tc>
        <w:tc>
          <w:tcPr>
            <w:tcW w:w="1187" w:type="dxa"/>
          </w:tcPr>
          <w:p w14:paraId="4B1C807A">
            <w:pPr>
              <w:pStyle w:val="14"/>
              <w:spacing w:line="264" w:lineRule="exact"/>
              <w:ind w:left="138" w:right="178"/>
              <w:jc w:val="center"/>
              <w:rPr>
                <w:sz w:val="24"/>
              </w:rPr>
            </w:pPr>
            <w:r>
              <w:rPr>
                <w:sz w:val="24"/>
              </w:rPr>
              <w:t>PageNo.</w:t>
            </w:r>
          </w:p>
        </w:tc>
      </w:tr>
      <w:tr w14:paraId="4B68C2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1461" w:type="dxa"/>
          </w:tcPr>
          <w:p w14:paraId="164967D9">
            <w:pPr>
              <w:pStyle w:val="14"/>
              <w:spacing w:before="64"/>
              <w:ind w:left="225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474" w:type="dxa"/>
            <w:gridSpan w:val="3"/>
          </w:tcPr>
          <w:p w14:paraId="1921AFC0">
            <w:pPr>
              <w:pStyle w:val="14"/>
              <w:spacing w:before="64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187" w:type="dxa"/>
          </w:tcPr>
          <w:p w14:paraId="3C6009E7">
            <w:pPr>
              <w:pStyle w:val="14"/>
              <w:spacing w:line="268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14:paraId="104BC4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7" w:hRule="atLeast"/>
        </w:trPr>
        <w:tc>
          <w:tcPr>
            <w:tcW w:w="1461" w:type="dxa"/>
          </w:tcPr>
          <w:p w14:paraId="0D0425CE">
            <w:pPr>
              <w:pStyle w:val="14"/>
              <w:spacing w:before="59"/>
              <w:ind w:left="225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474" w:type="dxa"/>
            <w:gridSpan w:val="3"/>
          </w:tcPr>
          <w:p w14:paraId="732B1272">
            <w:pPr>
              <w:pStyle w:val="14"/>
              <w:spacing w:before="59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187" w:type="dxa"/>
          </w:tcPr>
          <w:p w14:paraId="566F8B9C">
            <w:pPr>
              <w:pStyle w:val="14"/>
              <w:spacing w:line="268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14:paraId="74A6FA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45C2151F">
            <w:pPr>
              <w:pStyle w:val="14"/>
              <w:spacing w:before="49"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474" w:type="dxa"/>
            <w:gridSpan w:val="3"/>
          </w:tcPr>
          <w:p w14:paraId="41B1238C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187" w:type="dxa"/>
          </w:tcPr>
          <w:p w14:paraId="43AD912B">
            <w:pPr>
              <w:pStyle w:val="14"/>
              <w:spacing w:line="268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14:paraId="5FFDA5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44DB956F">
            <w:pPr>
              <w:pStyle w:val="14"/>
              <w:spacing w:before="49"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474" w:type="dxa"/>
            <w:gridSpan w:val="3"/>
          </w:tcPr>
          <w:p w14:paraId="3700AD0D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187" w:type="dxa"/>
          </w:tcPr>
          <w:p w14:paraId="2FFB8A84">
            <w:pPr>
              <w:pStyle w:val="14"/>
              <w:spacing w:line="268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14:paraId="1695A2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20C98869">
            <w:pPr>
              <w:pStyle w:val="14"/>
              <w:spacing w:before="50" w:line="271" w:lineRule="exact"/>
              <w:ind w:left="0" w:right="278"/>
              <w:jc w:val="righ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6474" w:type="dxa"/>
            <w:gridSpan w:val="3"/>
          </w:tcPr>
          <w:p w14:paraId="6E82DE36">
            <w:pPr>
              <w:pStyle w:val="14"/>
              <w:spacing w:before="50" w:line="271" w:lineRule="exact"/>
              <w:rPr>
                <w:sz w:val="24"/>
              </w:rPr>
            </w:pPr>
            <w:r>
              <w:rPr>
                <w:sz w:val="24"/>
              </w:rPr>
              <w:t>Architecture</w:t>
            </w:r>
          </w:p>
        </w:tc>
        <w:tc>
          <w:tcPr>
            <w:tcW w:w="1187" w:type="dxa"/>
          </w:tcPr>
          <w:p w14:paraId="2D93B50E">
            <w:pPr>
              <w:pStyle w:val="14"/>
              <w:ind w:left="0"/>
              <w:rPr>
                <w:sz w:val="24"/>
              </w:rPr>
            </w:pPr>
          </w:p>
        </w:tc>
      </w:tr>
      <w:tr w14:paraId="5BCA03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057DFB4B">
            <w:pPr>
              <w:pStyle w:val="14"/>
              <w:spacing w:before="49"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474" w:type="dxa"/>
            <w:gridSpan w:val="3"/>
          </w:tcPr>
          <w:p w14:paraId="4D1E2CC2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1187" w:type="dxa"/>
          </w:tcPr>
          <w:p w14:paraId="19A7F761">
            <w:pPr>
              <w:pStyle w:val="14"/>
              <w:spacing w:line="268" w:lineRule="exact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8-10</w:t>
            </w:r>
          </w:p>
        </w:tc>
      </w:tr>
      <w:tr w14:paraId="3CC4EC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6FE5E57E">
            <w:pPr>
              <w:pStyle w:val="14"/>
              <w:spacing w:before="49"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474" w:type="dxa"/>
            <w:gridSpan w:val="3"/>
          </w:tcPr>
          <w:p w14:paraId="61A205F0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1187" w:type="dxa"/>
          </w:tcPr>
          <w:p w14:paraId="1FCAA912">
            <w:pPr>
              <w:pStyle w:val="14"/>
              <w:spacing w:line="268" w:lineRule="exact"/>
              <w:ind w:left="138" w:right="135"/>
              <w:jc w:val="center"/>
              <w:rPr>
                <w:sz w:val="24"/>
              </w:rPr>
            </w:pPr>
            <w:r>
              <w:rPr>
                <w:sz w:val="24"/>
              </w:rPr>
              <w:t>11-12</w:t>
            </w:r>
          </w:p>
        </w:tc>
      </w:tr>
      <w:tr w14:paraId="183FAA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69A0D117">
            <w:pPr>
              <w:pStyle w:val="14"/>
              <w:spacing w:before="49" w:line="271" w:lineRule="exact"/>
              <w:ind w:left="0" w:right="278"/>
              <w:jc w:val="righ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6474" w:type="dxa"/>
            <w:gridSpan w:val="3"/>
          </w:tcPr>
          <w:p w14:paraId="598250CC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</w:p>
        </w:tc>
        <w:tc>
          <w:tcPr>
            <w:tcW w:w="1187" w:type="dxa"/>
          </w:tcPr>
          <w:p w14:paraId="77627C18">
            <w:pPr>
              <w:pStyle w:val="14"/>
              <w:ind w:left="0"/>
              <w:rPr>
                <w:sz w:val="24"/>
              </w:rPr>
            </w:pPr>
          </w:p>
        </w:tc>
      </w:tr>
      <w:tr w14:paraId="3985AE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461" w:type="dxa"/>
          </w:tcPr>
          <w:p w14:paraId="5D841972">
            <w:pPr>
              <w:pStyle w:val="14"/>
              <w:spacing w:before="49" w:line="272" w:lineRule="exact"/>
              <w:ind w:left="225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474" w:type="dxa"/>
            <w:gridSpan w:val="3"/>
          </w:tcPr>
          <w:p w14:paraId="2FD11FC1">
            <w:pPr>
              <w:pStyle w:val="14"/>
              <w:spacing w:before="49" w:line="272" w:lineRule="exact"/>
              <w:rPr>
                <w:sz w:val="24"/>
              </w:rPr>
            </w:pPr>
            <w:r>
              <w:rPr>
                <w:sz w:val="24"/>
              </w:rPr>
              <w:t>Circuit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Digram</w:t>
            </w:r>
          </w:p>
        </w:tc>
        <w:tc>
          <w:tcPr>
            <w:tcW w:w="1187" w:type="dxa"/>
          </w:tcPr>
          <w:p w14:paraId="04BBF3D4">
            <w:pPr>
              <w:pStyle w:val="14"/>
              <w:spacing w:line="268" w:lineRule="exact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14:paraId="1F35BB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588F1349">
            <w:pPr>
              <w:pStyle w:val="14"/>
              <w:spacing w:before="49"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474" w:type="dxa"/>
            <w:gridSpan w:val="3"/>
          </w:tcPr>
          <w:p w14:paraId="03E3AF31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Digram</w:t>
            </w:r>
          </w:p>
        </w:tc>
        <w:tc>
          <w:tcPr>
            <w:tcW w:w="1187" w:type="dxa"/>
          </w:tcPr>
          <w:p w14:paraId="50C48BD8">
            <w:pPr>
              <w:pStyle w:val="14"/>
              <w:spacing w:line="268" w:lineRule="exact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14:paraId="10A215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6B5E7C84">
            <w:pPr>
              <w:pStyle w:val="14"/>
              <w:spacing w:before="49"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6474" w:type="dxa"/>
            <w:gridSpan w:val="3"/>
          </w:tcPr>
          <w:p w14:paraId="22DBB91C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Mechanism</w:t>
            </w:r>
          </w:p>
        </w:tc>
        <w:tc>
          <w:tcPr>
            <w:tcW w:w="1187" w:type="dxa"/>
          </w:tcPr>
          <w:p w14:paraId="6259230A">
            <w:pPr>
              <w:pStyle w:val="14"/>
              <w:spacing w:line="268" w:lineRule="exact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14:paraId="48FCCE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351F5AF7">
            <w:pPr>
              <w:pStyle w:val="14"/>
              <w:spacing w:before="49" w:line="271" w:lineRule="exact"/>
              <w:ind w:left="0" w:right="278"/>
              <w:jc w:val="righ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6474" w:type="dxa"/>
            <w:gridSpan w:val="3"/>
          </w:tcPr>
          <w:p w14:paraId="0EF1878E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Experimental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Conclusions:</w:t>
            </w:r>
          </w:p>
        </w:tc>
        <w:tc>
          <w:tcPr>
            <w:tcW w:w="1187" w:type="dxa"/>
          </w:tcPr>
          <w:p w14:paraId="62EA138C">
            <w:pPr>
              <w:pStyle w:val="14"/>
              <w:ind w:left="0"/>
              <w:rPr>
                <w:sz w:val="24"/>
              </w:rPr>
            </w:pPr>
          </w:p>
        </w:tc>
      </w:tr>
      <w:tr w14:paraId="633E5C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1461" w:type="dxa"/>
          </w:tcPr>
          <w:p w14:paraId="257F93C2">
            <w:pPr>
              <w:pStyle w:val="14"/>
              <w:spacing w:before="49" w:line="266" w:lineRule="exact"/>
              <w:ind w:left="225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474" w:type="dxa"/>
            <w:gridSpan w:val="3"/>
          </w:tcPr>
          <w:p w14:paraId="2A543E6A">
            <w:pPr>
              <w:pStyle w:val="14"/>
              <w:spacing w:before="49" w:line="266" w:lineRule="exact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  <w:tc>
          <w:tcPr>
            <w:tcW w:w="1187" w:type="dxa"/>
          </w:tcPr>
          <w:p w14:paraId="7CEB202D">
            <w:pPr>
              <w:pStyle w:val="14"/>
              <w:spacing w:line="268" w:lineRule="exact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14:paraId="09D130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6A81BBC2">
            <w:pPr>
              <w:pStyle w:val="14"/>
              <w:spacing w:before="50"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474" w:type="dxa"/>
            <w:gridSpan w:val="3"/>
          </w:tcPr>
          <w:p w14:paraId="0E0CF29F">
            <w:pPr>
              <w:pStyle w:val="14"/>
              <w:spacing w:before="50" w:line="271" w:lineRule="exac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Enhancements</w:t>
            </w:r>
          </w:p>
        </w:tc>
        <w:tc>
          <w:tcPr>
            <w:tcW w:w="1187" w:type="dxa"/>
          </w:tcPr>
          <w:p w14:paraId="21C47BE1">
            <w:pPr>
              <w:pStyle w:val="14"/>
              <w:spacing w:line="273" w:lineRule="exact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14:paraId="0090B3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393D3B3E">
            <w:pPr>
              <w:pStyle w:val="14"/>
              <w:spacing w:before="49"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474" w:type="dxa"/>
            <w:gridSpan w:val="3"/>
          </w:tcPr>
          <w:p w14:paraId="7D169695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187" w:type="dxa"/>
          </w:tcPr>
          <w:p w14:paraId="669BC2E5">
            <w:pPr>
              <w:pStyle w:val="14"/>
              <w:spacing w:line="268" w:lineRule="exact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14:paraId="1AE8E6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4A3A1D02">
            <w:pPr>
              <w:pStyle w:val="14"/>
              <w:spacing w:before="49"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474" w:type="dxa"/>
            <w:gridSpan w:val="3"/>
          </w:tcPr>
          <w:p w14:paraId="32779F62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187" w:type="dxa"/>
          </w:tcPr>
          <w:p w14:paraId="322A46BF">
            <w:pPr>
              <w:pStyle w:val="14"/>
              <w:spacing w:line="268" w:lineRule="exact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14:paraId="0DD807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61" w:type="dxa"/>
          </w:tcPr>
          <w:p w14:paraId="73E18EE7">
            <w:pPr>
              <w:pStyle w:val="14"/>
              <w:spacing w:before="49"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2891" w:type="dxa"/>
            <w:tcBorders>
              <w:right w:val="nil"/>
            </w:tcBorders>
          </w:tcPr>
          <w:p w14:paraId="2F343266">
            <w:pPr>
              <w:pStyle w:val="14"/>
              <w:spacing w:before="49" w:line="271" w:lineRule="exact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375" w:type="dxa"/>
            <w:vMerge w:val="restart"/>
            <w:tcBorders>
              <w:left w:val="nil"/>
              <w:right w:val="nil"/>
            </w:tcBorders>
          </w:tcPr>
          <w:p w14:paraId="007E3DEA">
            <w:pPr>
              <w:pStyle w:val="14"/>
              <w:ind w:left="0"/>
              <w:rPr>
                <w:sz w:val="24"/>
              </w:rPr>
            </w:pPr>
          </w:p>
        </w:tc>
        <w:tc>
          <w:tcPr>
            <w:tcW w:w="3208" w:type="dxa"/>
            <w:tcBorders>
              <w:left w:val="nil"/>
            </w:tcBorders>
          </w:tcPr>
          <w:p w14:paraId="0619D8BB">
            <w:pPr>
              <w:pStyle w:val="14"/>
              <w:ind w:left="0"/>
              <w:rPr>
                <w:sz w:val="24"/>
              </w:rPr>
            </w:pPr>
          </w:p>
        </w:tc>
        <w:tc>
          <w:tcPr>
            <w:tcW w:w="1187" w:type="dxa"/>
          </w:tcPr>
          <w:p w14:paraId="289C438B">
            <w:pPr>
              <w:pStyle w:val="14"/>
              <w:spacing w:line="268" w:lineRule="exact"/>
              <w:ind w:left="138" w:right="135"/>
              <w:jc w:val="center"/>
              <w:rPr>
                <w:sz w:val="24"/>
              </w:rPr>
            </w:pPr>
            <w:r>
              <w:rPr>
                <w:sz w:val="24"/>
              </w:rPr>
              <w:t>13-14</w:t>
            </w:r>
          </w:p>
        </w:tc>
      </w:tr>
      <w:tr w14:paraId="03FC68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461" w:type="dxa"/>
          </w:tcPr>
          <w:p w14:paraId="33920500">
            <w:pPr>
              <w:pStyle w:val="14"/>
              <w:spacing w:before="1"/>
              <w:ind w:left="235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2891" w:type="dxa"/>
            <w:tcBorders>
              <w:right w:val="nil"/>
            </w:tcBorders>
          </w:tcPr>
          <w:p w14:paraId="03D69959">
            <w:pPr>
              <w:pStyle w:val="14"/>
              <w:spacing w:before="1"/>
              <w:rPr>
                <w:sz w:val="24"/>
              </w:rPr>
            </w:pPr>
            <w:r>
              <w:rPr>
                <w:sz w:val="24"/>
              </w:rPr>
              <w:t>Expenses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  <w:tc>
          <w:tcPr>
            <w:tcW w:w="375" w:type="dxa"/>
            <w:vMerge w:val="continue"/>
            <w:tcBorders>
              <w:top w:val="nil"/>
              <w:left w:val="nil"/>
              <w:right w:val="nil"/>
            </w:tcBorders>
          </w:tcPr>
          <w:p w14:paraId="5AC599F9">
            <w:pPr>
              <w:rPr>
                <w:sz w:val="2"/>
                <w:szCs w:val="2"/>
              </w:rPr>
            </w:pPr>
          </w:p>
        </w:tc>
        <w:tc>
          <w:tcPr>
            <w:tcW w:w="3208" w:type="dxa"/>
            <w:tcBorders>
              <w:left w:val="nil"/>
            </w:tcBorders>
          </w:tcPr>
          <w:p w14:paraId="69B0D536">
            <w:pPr>
              <w:pStyle w:val="14"/>
              <w:ind w:left="0"/>
              <w:rPr>
                <w:sz w:val="24"/>
              </w:rPr>
            </w:pPr>
          </w:p>
        </w:tc>
        <w:tc>
          <w:tcPr>
            <w:tcW w:w="1187" w:type="dxa"/>
          </w:tcPr>
          <w:p w14:paraId="3FF0626B">
            <w:pPr>
              <w:pStyle w:val="14"/>
              <w:spacing w:before="1"/>
              <w:ind w:left="16" w:right="17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 w14:paraId="243B616D">
      <w:pPr>
        <w:jc w:val="center"/>
        <w:rPr>
          <w:sz w:val="24"/>
        </w:rPr>
        <w:sectPr>
          <w:pgSz w:w="11910" w:h="16840"/>
          <w:pgMar w:top="1560" w:right="580" w:bottom="1220" w:left="600" w:header="0" w:footer="1027" w:gutter="0"/>
          <w:cols w:space="720" w:num="1"/>
        </w:sectPr>
      </w:pPr>
    </w:p>
    <w:p w14:paraId="0737FB14">
      <w:pPr>
        <w:pStyle w:val="2"/>
        <w:rPr>
          <w:spacing w:val="1"/>
          <w:sz w:val="28"/>
        </w:rPr>
      </w:pPr>
      <w:r>
        <w:rPr>
          <w:sz w:val="28"/>
        </w:rPr>
        <w:t>ABSTRACT</w:t>
      </w:r>
      <w:r>
        <w:rPr>
          <w:spacing w:val="1"/>
          <w:sz w:val="28"/>
        </w:rPr>
        <w:t xml:space="preserve"> </w:t>
      </w:r>
    </w:p>
    <w:p w14:paraId="09A7E4D1">
      <w:pPr>
        <w:pStyle w:val="2"/>
        <w:rPr>
          <w:spacing w:val="-1"/>
          <w:sz w:val="28"/>
        </w:rPr>
      </w:pPr>
      <w:r>
        <w:rPr>
          <w:spacing w:val="-1"/>
          <w:sz w:val="28"/>
        </w:rPr>
        <w:t>INDUCTION’24</w:t>
      </w:r>
    </w:p>
    <w:p w14:paraId="0901E266">
      <w:pPr>
        <w:pStyle w:val="2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sz w:val="28"/>
        </w:rPr>
        <w:t>TEAM-05</w:t>
      </w:r>
    </w:p>
    <w:p w14:paraId="28570693">
      <w:pPr>
        <w:spacing w:line="321" w:lineRule="exact"/>
        <w:ind w:left="916" w:right="549"/>
        <w:jc w:val="center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t>THE</w:t>
      </w:r>
      <w:r>
        <w:rPr>
          <w:rFonts w:ascii="Times New Roman"/>
          <w:b/>
          <w:spacing w:val="-3"/>
          <w:sz w:val="28"/>
          <w:szCs w:val="28"/>
        </w:rPr>
        <w:t xml:space="preserve"> </w:t>
      </w:r>
      <w:r>
        <w:rPr>
          <w:rFonts w:ascii="Times New Roman"/>
          <w:b/>
          <w:sz w:val="28"/>
          <w:szCs w:val="28"/>
        </w:rPr>
        <w:t>SMART</w:t>
      </w:r>
      <w:r>
        <w:rPr>
          <w:rFonts w:ascii="Times New Roman"/>
          <w:b/>
          <w:spacing w:val="-2"/>
          <w:sz w:val="28"/>
          <w:szCs w:val="28"/>
        </w:rPr>
        <w:t xml:space="preserve"> </w:t>
      </w:r>
      <w:r>
        <w:rPr>
          <w:rFonts w:ascii="Times New Roman"/>
          <w:b/>
          <w:sz w:val="28"/>
          <w:szCs w:val="28"/>
        </w:rPr>
        <w:t>AGRICULTURE</w:t>
      </w:r>
      <w:r>
        <w:rPr>
          <w:rFonts w:ascii="Times New Roman"/>
          <w:b/>
          <w:spacing w:val="-2"/>
          <w:sz w:val="28"/>
          <w:szCs w:val="28"/>
        </w:rPr>
        <w:t xml:space="preserve"> </w:t>
      </w:r>
      <w:r>
        <w:rPr>
          <w:rFonts w:ascii="Times New Roman"/>
          <w:b/>
          <w:sz w:val="28"/>
          <w:szCs w:val="28"/>
        </w:rPr>
        <w:t>LINE</w:t>
      </w:r>
      <w:r>
        <w:rPr>
          <w:rFonts w:ascii="Times New Roman"/>
          <w:b/>
          <w:spacing w:val="-5"/>
          <w:sz w:val="28"/>
          <w:szCs w:val="28"/>
        </w:rPr>
        <w:t xml:space="preserve"> </w:t>
      </w:r>
      <w:r>
        <w:rPr>
          <w:rFonts w:ascii="Times New Roman"/>
          <w:b/>
          <w:sz w:val="28"/>
          <w:szCs w:val="28"/>
        </w:rPr>
        <w:t>FOLLOWING</w:t>
      </w:r>
      <w:r>
        <w:rPr>
          <w:rFonts w:ascii="Times New Roman"/>
          <w:b/>
          <w:spacing w:val="-3"/>
          <w:sz w:val="28"/>
          <w:szCs w:val="28"/>
        </w:rPr>
        <w:t xml:space="preserve"> </w:t>
      </w:r>
      <w:r>
        <w:rPr>
          <w:rFonts w:ascii="Times New Roman"/>
          <w:b/>
          <w:sz w:val="28"/>
          <w:szCs w:val="28"/>
        </w:rPr>
        <w:t>BOT</w:t>
      </w:r>
    </w:p>
    <w:p w14:paraId="2DA3ECA0">
      <w:pPr>
        <w:pStyle w:val="2"/>
        <w:rPr>
          <w:sz w:val="28"/>
          <w:szCs w:val="28"/>
        </w:rPr>
      </w:pPr>
    </w:p>
    <w:p w14:paraId="04B98AF3">
      <w:pPr>
        <w:pStyle w:val="2"/>
      </w:pPr>
    </w:p>
    <w:p w14:paraId="5D143111">
      <w:pPr>
        <w:pStyle w:val="2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THE PROBLEM:</w:t>
      </w:r>
    </w:p>
    <w:p w14:paraId="6AAB3A21">
      <w:pPr>
        <w:pStyle w:val="2"/>
        <w:jc w:val="both"/>
        <w:rPr>
          <w:sz w:val="24"/>
          <w:szCs w:val="24"/>
        </w:rPr>
      </w:pPr>
    </w:p>
    <w:p w14:paraId="45E205D7">
      <w:pPr>
        <w:rPr>
          <w:rFonts w:ascii="Times New Roman"/>
          <w:sz w:val="32"/>
        </w:rPr>
      </w:pPr>
      <w:r>
        <w:pict>
          <v:group id="_x0000_s1033" o:spid="_x0000_s1033" o:spt="203" style="position:absolute;left:0pt;margin-left:84.1pt;margin-top:106.7pt;height:483.15pt;width:448.25pt;mso-position-horizontal-relative:page;z-index:251676672;mso-width-relative:page;mso-height-relative:page;" coordorigin="1682,2134" coordsize="8965,9663">
            <o:lock v:ext="edit"/>
            <v:shape id="_x0000_s1034" o:spid="_x0000_s1034" o:spt="75" type="#_x0000_t75" style="position:absolute;left:1682;top:7877;height:3920;width:8965;" filled="f" o:preferrelative="t" stroked="f" coordsize="21600,21600">
              <v:path/>
              <v:fill on="f" focussize="0,0"/>
              <v:stroke on="f" joinstyle="miter"/>
              <v:imagedata r:id="rId12" o:title=""/>
              <o:lock v:ext="edit" aspectratio="t"/>
            </v:shape>
            <v:shape id="_x0000_s1035" o:spid="_x0000_s1035" o:spt="75" type="#_x0000_t75" style="position:absolute;left:2360;top:2134;height:8392;width:7858;" filled="f" o:preferrelative="t" stroked="f" coordsize="21600,21600">
              <v:path/>
              <v:fill on="f" focussize="0,0"/>
              <v:stroke on="f" joinstyle="miter"/>
              <v:imagedata r:id="rId10" o:title=""/>
              <o:lock v:ext="edit" aspectratio="t"/>
            </v:shape>
          </v:group>
        </w:pict>
      </w:r>
      <w:r>
        <w:rPr>
          <w:rFonts w:ascii="Times New Roman"/>
          <w:sz w:val="32"/>
        </w:rPr>
        <w:t>Agricultural fields are vulnerable to various environmental factors and threats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such as soil humidity fluctuations, pollution levels, and weather conditions,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which can significantly impact crop yield and quality. Additionally,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monitoring these fields manually can be time-consuming, costly, and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inefficient, leading to delayed detection of issues and suboptimal decision-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making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farmers.</w:t>
      </w:r>
    </w:p>
    <w:p w14:paraId="0B06DAA2">
      <w:pPr>
        <w:pStyle w:val="2"/>
        <w:ind w:left="0"/>
        <w:jc w:val="both"/>
        <w:rPr>
          <w:sz w:val="28"/>
          <w:szCs w:val="28"/>
        </w:rPr>
      </w:pPr>
    </w:p>
    <w:p w14:paraId="20FE1DF1">
      <w:pPr>
        <w:pStyle w:val="2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TEAM’S APPROACH TO SOLVE THE PROBLEM:</w:t>
      </w:r>
    </w:p>
    <w:p w14:paraId="4FCF7D04">
      <w:pPr>
        <w:pStyle w:val="11"/>
        <w:spacing w:before="2"/>
        <w:rPr>
          <w:rFonts w:ascii="Times New Roman"/>
          <w:sz w:val="32"/>
        </w:rPr>
      </w:pPr>
      <w:r>
        <w:rPr>
          <w:rFonts w:ascii="Times New Roman"/>
          <w:sz w:val="32"/>
        </w:rPr>
        <w:t xml:space="preserve">     </w:t>
      </w:r>
    </w:p>
    <w:p w14:paraId="65FBF3D1">
      <w:pPr>
        <w:spacing w:before="3"/>
        <w:ind w:right="206"/>
        <w:jc w:val="both"/>
        <w:rPr>
          <w:rFonts w:ascii="Times New Roman"/>
          <w:sz w:val="32"/>
        </w:rPr>
      </w:pPr>
      <w:r>
        <w:pict>
          <v:rect id="_x0000_s1036" o:spid="_x0000_s1036" o:spt="1" style="position:absolute;left:0pt;margin-left:179.55pt;margin-top:165.4pt;height:18.95pt;width:0.2pt;mso-position-horizontal-relative:page;z-index:-2516387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352651F6"/>
              </w:txbxContent>
            </v:textbox>
          </v:rect>
        </w:pict>
      </w:r>
      <w:r>
        <w:rPr>
          <w:rFonts w:ascii="Times New Roman"/>
          <w:sz w:val="32"/>
        </w:rPr>
        <w:t>Our project aims to address these challenges by developing an autonomous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surveillance bot equipped with advanced sensors and technology. The bot will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utilize a grid-based approach to systematically monitor agricultural fields,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capturing real-time data on soil humidity levels, pollution concentrations, and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weather conditions. Additionally, the bot will feature a 360-degree camera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system for comprehensive field surveillance, enabling farmers to remotely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monitor their crops and detect potential threats or anomalies promptly. By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providing timely and accurate information, our surveillance bot will empower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farmers to make data-driven decisions, optimize resource allocation, and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enhance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overall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agricultural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productivity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and</w:t>
      </w:r>
      <w:r>
        <w:rPr>
          <w:rFonts w:ascii="Times New Roman"/>
          <w:spacing w:val="2"/>
          <w:sz w:val="32"/>
        </w:rPr>
        <w:t xml:space="preserve"> </w:t>
      </w:r>
      <w:r>
        <w:rPr>
          <w:rFonts w:ascii="Times New Roman"/>
          <w:sz w:val="32"/>
        </w:rPr>
        <w:t>sustainability.</w:t>
      </w:r>
    </w:p>
    <w:p w14:paraId="7F5B35F4">
      <w:pPr>
        <w:rPr>
          <w:rFonts w:ascii="Times New Roman"/>
          <w:sz w:val="32"/>
        </w:rPr>
        <w:sectPr>
          <w:footerReference r:id="rId5" w:type="default"/>
          <w:pgSz w:w="11910" w:h="16840"/>
          <w:pgMar w:top="620" w:right="580" w:bottom="1180" w:left="600" w:header="0" w:footer="994" w:gutter="0"/>
          <w:cols w:space="720" w:num="1"/>
        </w:sectPr>
      </w:pPr>
    </w:p>
    <w:p w14:paraId="6F8AC46D">
      <w:pPr>
        <w:pStyle w:val="11"/>
        <w:spacing w:before="9"/>
        <w:rPr>
          <w:rFonts w:ascii="Times New Roman"/>
          <w:sz w:val="29"/>
        </w:rPr>
      </w:pPr>
    </w:p>
    <w:p w14:paraId="399E80BC">
      <w:pPr>
        <w:spacing w:before="5"/>
        <w:ind w:left="114" w:right="130"/>
        <w:jc w:val="center"/>
        <w:rPr>
          <w:b/>
          <w:sz w:val="49"/>
        </w:rPr>
      </w:pPr>
      <w:r>
        <w:rPr>
          <w:b/>
          <w:w w:val="125"/>
          <w:sz w:val="49"/>
        </w:rPr>
        <w:t>The</w:t>
      </w:r>
      <w:r>
        <w:rPr>
          <w:b/>
          <w:spacing w:val="12"/>
          <w:w w:val="125"/>
          <w:sz w:val="49"/>
        </w:rPr>
        <w:t xml:space="preserve"> </w:t>
      </w:r>
      <w:r>
        <w:rPr>
          <w:b/>
          <w:w w:val="125"/>
          <w:sz w:val="49"/>
        </w:rPr>
        <w:t>Smart</w:t>
      </w:r>
      <w:r>
        <w:rPr>
          <w:b/>
          <w:spacing w:val="13"/>
          <w:w w:val="125"/>
          <w:sz w:val="49"/>
        </w:rPr>
        <w:t xml:space="preserve"> </w:t>
      </w:r>
      <w:r>
        <w:rPr>
          <w:b/>
          <w:w w:val="125"/>
          <w:sz w:val="49"/>
        </w:rPr>
        <w:t>Agriculture</w:t>
      </w:r>
      <w:r>
        <w:rPr>
          <w:b/>
          <w:spacing w:val="12"/>
          <w:w w:val="125"/>
          <w:sz w:val="49"/>
        </w:rPr>
        <w:t xml:space="preserve"> </w:t>
      </w:r>
      <w:r>
        <w:rPr>
          <w:b/>
          <w:w w:val="125"/>
          <w:sz w:val="49"/>
        </w:rPr>
        <w:t>Line</w:t>
      </w:r>
      <w:r>
        <w:rPr>
          <w:b/>
          <w:spacing w:val="13"/>
          <w:w w:val="125"/>
          <w:sz w:val="49"/>
        </w:rPr>
        <w:t xml:space="preserve"> </w:t>
      </w:r>
      <w:r>
        <w:rPr>
          <w:b/>
          <w:w w:val="125"/>
          <w:sz w:val="49"/>
        </w:rPr>
        <w:t>Following</w:t>
      </w:r>
      <w:r>
        <w:rPr>
          <w:b/>
          <w:spacing w:val="13"/>
          <w:w w:val="125"/>
          <w:sz w:val="49"/>
        </w:rPr>
        <w:t xml:space="preserve"> </w:t>
      </w:r>
      <w:r>
        <w:rPr>
          <w:b/>
          <w:w w:val="125"/>
          <w:sz w:val="49"/>
        </w:rPr>
        <w:t>Bot</w:t>
      </w:r>
    </w:p>
    <w:p w14:paraId="10BD7EF2">
      <w:pPr>
        <w:spacing w:before="367"/>
        <w:ind w:left="916" w:right="935"/>
        <w:jc w:val="center"/>
      </w:pPr>
      <w:r>
        <w:rPr>
          <w:w w:val="110"/>
        </w:rPr>
        <w:t>M.Eesha</w:t>
      </w:r>
      <w:r>
        <w:rPr>
          <w:rFonts w:hint="default"/>
          <w:w w:val="110"/>
          <w:lang w:val="en-US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S.</w:t>
      </w:r>
      <w:r>
        <w:rPr>
          <w:spacing w:val="16"/>
          <w:w w:val="110"/>
        </w:rPr>
        <w:t xml:space="preserve"> </w:t>
      </w:r>
      <w:r>
        <w:rPr>
          <w:w w:val="110"/>
        </w:rPr>
        <w:t>Ashish,</w:t>
      </w:r>
      <w:r>
        <w:rPr>
          <w:spacing w:val="19"/>
          <w:w w:val="110"/>
        </w:rPr>
        <w:t xml:space="preserve"> </w:t>
      </w:r>
      <w:r>
        <w:rPr>
          <w:w w:val="110"/>
        </w:rPr>
        <w:t>P.Hemanth,</w:t>
      </w:r>
      <w:r>
        <w:rPr>
          <w:spacing w:val="20"/>
          <w:w w:val="110"/>
        </w:rPr>
        <w:t xml:space="preserve"> </w:t>
      </w:r>
      <w:r>
        <w:rPr>
          <w:w w:val="110"/>
        </w:rPr>
        <w:t>A.Ramya,</w:t>
      </w:r>
      <w:r>
        <w:rPr>
          <w:spacing w:val="20"/>
          <w:w w:val="110"/>
        </w:rPr>
        <w:t xml:space="preserve"> </w:t>
      </w:r>
      <w:r>
        <w:rPr>
          <w:w w:val="110"/>
        </w:rPr>
        <w:t>Shruthi,Charan,</w:t>
      </w:r>
      <w:r>
        <w:rPr>
          <w:spacing w:val="20"/>
          <w:w w:val="110"/>
        </w:rPr>
        <w:t xml:space="preserve"> </w:t>
      </w:r>
      <w:r>
        <w:rPr>
          <w:w w:val="110"/>
        </w:rPr>
        <w:t>Abrar,</w:t>
      </w:r>
      <w:r>
        <w:rPr>
          <w:spacing w:val="20"/>
          <w:w w:val="110"/>
        </w:rPr>
        <w:t xml:space="preserve"> </w:t>
      </w:r>
      <w:r>
        <w:rPr>
          <w:w w:val="110"/>
        </w:rPr>
        <w:t>Akshaya,</w:t>
      </w:r>
      <w:r>
        <w:rPr>
          <w:spacing w:val="20"/>
          <w:w w:val="110"/>
        </w:rPr>
        <w:t xml:space="preserve"> </w:t>
      </w:r>
      <w:r>
        <w:rPr>
          <w:w w:val="110"/>
        </w:rPr>
        <w:t>Umair</w:t>
      </w:r>
    </w:p>
    <w:p w14:paraId="50BBCACD">
      <w:pPr>
        <w:spacing w:before="178"/>
        <w:ind w:left="916" w:right="934"/>
        <w:jc w:val="center"/>
        <w:rPr>
          <w:sz w:val="24"/>
        </w:rPr>
      </w:pPr>
      <w:r>
        <w:rPr>
          <w:sz w:val="24"/>
        </w:rPr>
        <w:t>June</w:t>
      </w:r>
      <w:r>
        <w:rPr>
          <w:spacing w:val="27"/>
          <w:sz w:val="24"/>
        </w:rPr>
        <w:t xml:space="preserve"> </w:t>
      </w:r>
      <w:r>
        <w:rPr>
          <w:sz w:val="24"/>
        </w:rPr>
        <w:t>22,</w:t>
      </w:r>
      <w:r>
        <w:rPr>
          <w:spacing w:val="28"/>
          <w:sz w:val="24"/>
        </w:rPr>
        <w:t xml:space="preserve"> </w:t>
      </w:r>
      <w:r>
        <w:rPr>
          <w:sz w:val="24"/>
        </w:rPr>
        <w:t>2024</w:t>
      </w:r>
    </w:p>
    <w:p w14:paraId="4F5FFFDA">
      <w:pPr>
        <w:pStyle w:val="11"/>
        <w:spacing w:before="10"/>
        <w:rPr>
          <w:sz w:val="29"/>
        </w:rPr>
      </w:pPr>
    </w:p>
    <w:p w14:paraId="784AA996">
      <w:pPr>
        <w:rPr>
          <w:sz w:val="29"/>
        </w:rPr>
        <w:sectPr>
          <w:footerReference r:id="rId6" w:type="default"/>
          <w:pgSz w:w="11910" w:h="16840"/>
          <w:pgMar w:top="1580" w:right="580" w:bottom="980" w:left="600" w:header="0" w:footer="792" w:gutter="0"/>
          <w:pgNumType w:start="7"/>
          <w:cols w:space="720" w:num="1"/>
        </w:sectPr>
      </w:pPr>
    </w:p>
    <w:p w14:paraId="2D9622DA">
      <w:pPr>
        <w:spacing w:before="49"/>
        <w:ind w:left="120"/>
        <w:rPr>
          <w:b/>
          <w:sz w:val="28"/>
        </w:rPr>
      </w:pPr>
      <w:r>
        <w:rPr>
          <w:b/>
          <w:w w:val="125"/>
          <w:sz w:val="28"/>
        </w:rPr>
        <w:t>Abstract</w:t>
      </w:r>
    </w:p>
    <w:p w14:paraId="73C3C063">
      <w:pPr>
        <w:pStyle w:val="11"/>
        <w:spacing w:before="218" w:line="235" w:lineRule="auto"/>
        <w:ind w:left="120"/>
        <w:jc w:val="both"/>
      </w:pPr>
      <w:r>
        <w:rPr>
          <w:w w:val="105"/>
        </w:rPr>
        <w:t>Agricultural</w:t>
      </w:r>
      <w:r>
        <w:rPr>
          <w:spacing w:val="1"/>
          <w:w w:val="105"/>
        </w:rPr>
        <w:t xml:space="preserve"> </w:t>
      </w:r>
      <w:r>
        <w:rPr>
          <w:w w:val="105"/>
        </w:rPr>
        <w:t>fields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vulnerable  to  various  environmen-</w:t>
      </w:r>
      <w:r>
        <w:rPr>
          <w:spacing w:val="-45"/>
          <w:w w:val="105"/>
        </w:rPr>
        <w:t xml:space="preserve"> </w:t>
      </w:r>
      <w:r>
        <w:rPr>
          <w:w w:val="105"/>
        </w:rPr>
        <w:t>tal factors and threats such as soil humidity fluctuations,</w:t>
      </w:r>
      <w:r>
        <w:rPr>
          <w:spacing w:val="1"/>
          <w:w w:val="105"/>
        </w:rPr>
        <w:t xml:space="preserve"> </w:t>
      </w:r>
      <w:r>
        <w:rPr>
          <w:w w:val="105"/>
        </w:rPr>
        <w:t>pollution levels, and weather conditions, which can signif-</w:t>
      </w:r>
      <w:r>
        <w:rPr>
          <w:spacing w:val="1"/>
          <w:w w:val="105"/>
        </w:rPr>
        <w:t xml:space="preserve"> </w:t>
      </w:r>
      <w:r>
        <w:rPr>
          <w:w w:val="105"/>
        </w:rPr>
        <w:t>icantly impact crop yield and quality.</w:t>
      </w:r>
      <w:r>
        <w:rPr>
          <w:spacing w:val="1"/>
          <w:w w:val="105"/>
        </w:rPr>
        <w:t xml:space="preserve"> </w:t>
      </w:r>
      <w:r>
        <w:rPr>
          <w:w w:val="105"/>
        </w:rPr>
        <w:t>Additionally, moni-</w:t>
      </w:r>
      <w:r>
        <w:rPr>
          <w:spacing w:val="1"/>
          <w:w w:val="105"/>
        </w:rPr>
        <w:t xml:space="preserve"> </w:t>
      </w:r>
      <w:r>
        <w:rPr>
          <w:w w:val="105"/>
        </w:rPr>
        <w:t>toring these fields manually can be time-consuming, costly,</w:t>
      </w:r>
      <w:r>
        <w:rPr>
          <w:spacing w:val="1"/>
          <w:w w:val="105"/>
        </w:rPr>
        <w:t xml:space="preserve"> </w:t>
      </w:r>
      <w:r>
        <w:rPr>
          <w:w w:val="105"/>
        </w:rPr>
        <w:t>and inefficient, leading to delayed detection of issues and</w:t>
      </w:r>
      <w:r>
        <w:rPr>
          <w:spacing w:val="1"/>
          <w:w w:val="105"/>
        </w:rPr>
        <w:t xml:space="preserve"> </w:t>
      </w:r>
      <w:r>
        <w:rPr>
          <w:w w:val="105"/>
        </w:rPr>
        <w:t>suboptimal decision-making for farmers.  Our project aims</w:t>
      </w:r>
      <w:r>
        <w:rPr>
          <w:spacing w:val="1"/>
          <w:w w:val="105"/>
        </w:rPr>
        <w:t xml:space="preserve"> </w:t>
      </w:r>
      <w:r>
        <w:rPr>
          <w:w w:val="105"/>
        </w:rPr>
        <w:t>to address these challenges by developing an autonomous</w:t>
      </w:r>
      <w:r>
        <w:rPr>
          <w:spacing w:val="1"/>
          <w:w w:val="105"/>
        </w:rPr>
        <w:t xml:space="preserve"> </w:t>
      </w:r>
      <w:r>
        <w:rPr>
          <w:w w:val="105"/>
        </w:rPr>
        <w:t>surveillance bot equipped with advanced sensors and tech-</w:t>
      </w:r>
      <w:r>
        <w:rPr>
          <w:spacing w:val="1"/>
          <w:w w:val="105"/>
        </w:rPr>
        <w:t xml:space="preserve"> </w:t>
      </w:r>
      <w:r>
        <w:rPr>
          <w:w w:val="105"/>
        </w:rPr>
        <w:t>nology.</w:t>
      </w:r>
      <w:r>
        <w:rPr>
          <w:spacing w:val="1"/>
          <w:w w:val="105"/>
        </w:rPr>
        <w:t xml:space="preserve"> </w:t>
      </w:r>
      <w:r>
        <w:rPr>
          <w:w w:val="105"/>
        </w:rPr>
        <w:t>The bot will utilize a grid-based approach to sys-</w:t>
      </w:r>
      <w:r>
        <w:rPr>
          <w:spacing w:val="1"/>
          <w:w w:val="105"/>
        </w:rPr>
        <w:t xml:space="preserve"> </w:t>
      </w:r>
      <w:r>
        <w:rPr>
          <w:w w:val="105"/>
        </w:rPr>
        <w:t>tematically monitor agricultural fields, capturing real-time</w:t>
      </w:r>
      <w:r>
        <w:rPr>
          <w:spacing w:val="1"/>
          <w:w w:val="105"/>
        </w:rPr>
        <w:t xml:space="preserve"> </w:t>
      </w:r>
      <w:r>
        <w:rPr>
          <w:w w:val="105"/>
        </w:rPr>
        <w:t>data on soil humidity levels, pollution concentrations, and</w:t>
      </w:r>
      <w:r>
        <w:rPr>
          <w:spacing w:val="1"/>
          <w:w w:val="105"/>
        </w:rPr>
        <w:t xml:space="preserve"> </w:t>
      </w:r>
      <w:r>
        <w:rPr>
          <w:w w:val="105"/>
        </w:rPr>
        <w:t>weather conditions. Additionally, the bot will feature a 360-</w:t>
      </w:r>
      <w:r>
        <w:rPr>
          <w:spacing w:val="-45"/>
          <w:w w:val="105"/>
        </w:rPr>
        <w:t xml:space="preserve"> </w:t>
      </w:r>
      <w:r>
        <w:rPr>
          <w:w w:val="105"/>
        </w:rPr>
        <w:t>degree camera system for comprehensive field surveillance,</w:t>
      </w:r>
      <w:r>
        <w:rPr>
          <w:spacing w:val="-45"/>
          <w:w w:val="105"/>
        </w:rPr>
        <w:t xml:space="preserve"> </w:t>
      </w:r>
      <w:r>
        <w:rPr>
          <w:w w:val="105"/>
        </w:rPr>
        <w:t>enabling farmers to remotely monitor their crops and de-</w:t>
      </w:r>
      <w:r>
        <w:rPr>
          <w:spacing w:val="1"/>
          <w:w w:val="105"/>
        </w:rPr>
        <w:t xml:space="preserve"> </w:t>
      </w:r>
      <w:r>
        <w:rPr>
          <w:w w:val="105"/>
        </w:rPr>
        <w:t>tect potential threats or anomalies promptly. By providing</w:t>
      </w:r>
      <w:r>
        <w:rPr>
          <w:spacing w:val="1"/>
          <w:w w:val="105"/>
        </w:rPr>
        <w:t xml:space="preserve"> </w:t>
      </w:r>
      <w:r>
        <w:rPr>
          <w:w w:val="105"/>
        </w:rPr>
        <w:t>timely and accurate information, our surveillance bot will</w:t>
      </w:r>
      <w:r>
        <w:rPr>
          <w:spacing w:val="1"/>
          <w:w w:val="105"/>
        </w:rPr>
        <w:t xml:space="preserve"> </w:t>
      </w:r>
      <w:r>
        <w:rPr>
          <w:w w:val="105"/>
        </w:rPr>
        <w:t>empower farmers to make data-driven decisions, optimize</w:t>
      </w:r>
      <w:r>
        <w:rPr>
          <w:spacing w:val="1"/>
          <w:w w:val="105"/>
        </w:rPr>
        <w:t xml:space="preserve"> </w:t>
      </w:r>
      <w:r>
        <w:rPr>
          <w:w w:val="105"/>
        </w:rPr>
        <w:t>resource allocation,</w:t>
      </w:r>
      <w:r>
        <w:rPr>
          <w:spacing w:val="1"/>
          <w:w w:val="105"/>
        </w:rPr>
        <w:t xml:space="preserve"> </w:t>
      </w:r>
      <w:r>
        <w:rPr>
          <w:w w:val="105"/>
        </w:rPr>
        <w:t>and enhance overall agricultural pro-</w:t>
      </w:r>
      <w:r>
        <w:rPr>
          <w:spacing w:val="1"/>
          <w:w w:val="105"/>
        </w:rPr>
        <w:t xml:space="preserve"> </w:t>
      </w:r>
      <w:r>
        <w:rPr>
          <w:w w:val="105"/>
        </w:rPr>
        <w:t>ductivity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sustainable.</w:t>
      </w:r>
    </w:p>
    <w:p w14:paraId="37B882D6">
      <w:pPr>
        <w:pStyle w:val="11"/>
      </w:pPr>
    </w:p>
    <w:p w14:paraId="3C8022BC">
      <w:pPr>
        <w:pStyle w:val="11"/>
        <w:spacing w:before="9"/>
        <w:rPr>
          <w:sz w:val="17"/>
        </w:rPr>
      </w:pPr>
    </w:p>
    <w:p w14:paraId="1AC15BB8">
      <w:pPr>
        <w:pStyle w:val="3"/>
        <w:numPr>
          <w:ilvl w:val="0"/>
          <w:numId w:val="1"/>
        </w:numPr>
        <w:tabs>
          <w:tab w:val="left" w:pos="604"/>
          <w:tab w:val="left" w:pos="605"/>
        </w:tabs>
        <w:ind w:left="119" w:leftChars="0"/>
        <w:rPr>
          <w:rFonts w:ascii="Calibri"/>
        </w:rPr>
      </w:pPr>
      <w:r>
        <w:rPr>
          <w:rFonts w:ascii="Calibri"/>
          <w:w w:val="120"/>
        </w:rPr>
        <w:t>Introduction</w:t>
      </w:r>
    </w:p>
    <w:p w14:paraId="06E85805">
      <w:pPr>
        <w:pStyle w:val="11"/>
        <w:spacing w:before="218" w:line="235" w:lineRule="auto"/>
        <w:ind w:left="120"/>
        <w:jc w:val="both"/>
      </w:pPr>
      <w:r>
        <w:rPr>
          <w:w w:val="105"/>
        </w:rPr>
        <w:t>Our bot is a Smart agriculture is rapidly transforming tra-</w:t>
      </w:r>
      <w:r>
        <w:rPr>
          <w:spacing w:val="1"/>
          <w:w w:val="105"/>
        </w:rPr>
        <w:t xml:space="preserve"> </w:t>
      </w:r>
      <w:r>
        <w:rPr>
          <w:w w:val="105"/>
        </w:rPr>
        <w:t>ditional</w:t>
      </w:r>
      <w:r>
        <w:rPr>
          <w:spacing w:val="1"/>
          <w:w w:val="105"/>
        </w:rPr>
        <w:t xml:space="preserve"> </w:t>
      </w:r>
      <w:r>
        <w:rPr>
          <w:w w:val="105"/>
        </w:rPr>
        <w:t>farming</w:t>
      </w:r>
      <w:r>
        <w:rPr>
          <w:spacing w:val="1"/>
          <w:w w:val="105"/>
        </w:rPr>
        <w:t xml:space="preserve"> </w:t>
      </w:r>
      <w:r>
        <w:rPr>
          <w:w w:val="105"/>
        </w:rPr>
        <w:t>practices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ad-</w:t>
      </w:r>
      <w:r>
        <w:rPr>
          <w:spacing w:val="-45"/>
          <w:w w:val="105"/>
        </w:rPr>
        <w:t xml:space="preserve"> </w:t>
      </w:r>
      <w:r>
        <w:rPr>
          <w:w w:val="105"/>
        </w:rPr>
        <w:t>vanced technologies, enhancing productivity, and ensuring</w:t>
      </w:r>
      <w:r>
        <w:rPr>
          <w:spacing w:val="1"/>
          <w:w w:val="105"/>
        </w:rPr>
        <w:t xml:space="preserve"> </w:t>
      </w:r>
      <w:r>
        <w:rPr>
          <w:w w:val="105"/>
        </w:rPr>
        <w:t>sustainability.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innovative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within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do-</w:t>
      </w:r>
      <w:r>
        <w:rPr>
          <w:spacing w:val="-45"/>
          <w:w w:val="105"/>
        </w:rPr>
        <w:t xml:space="preserve"> </w:t>
      </w:r>
      <w:r>
        <w:rPr>
          <w:w w:val="105"/>
        </w:rPr>
        <w:t>main is the development of smart agriculture line-following</w:t>
      </w:r>
      <w:r>
        <w:rPr>
          <w:spacing w:val="1"/>
          <w:w w:val="105"/>
        </w:rPr>
        <w:t xml:space="preserve"> </w:t>
      </w:r>
      <w:r>
        <w:rPr>
          <w:w w:val="105"/>
        </w:rPr>
        <w:t>bots.</w:t>
      </w:r>
      <w:r>
        <w:rPr>
          <w:spacing w:val="1"/>
          <w:w w:val="105"/>
        </w:rPr>
        <w:t xml:space="preserve"> </w:t>
      </w:r>
      <w:r>
        <w:rPr>
          <w:w w:val="105"/>
        </w:rPr>
        <w:t>These autonomous robots are designed to navigate</w:t>
      </w:r>
      <w:r>
        <w:rPr>
          <w:spacing w:val="1"/>
          <w:w w:val="105"/>
        </w:rPr>
        <w:t xml:space="preserve"> </w:t>
      </w:r>
      <w:r>
        <w:rPr>
          <w:w w:val="105"/>
        </w:rPr>
        <w:t>agricultural fields with precision, following pre-determined</w:t>
      </w:r>
      <w:r>
        <w:rPr>
          <w:spacing w:val="1"/>
          <w:w w:val="105"/>
        </w:rPr>
        <w:t xml:space="preserve"> </w:t>
      </w:r>
      <w:r>
        <w:rPr>
          <w:w w:val="105"/>
        </w:rPr>
        <w:t>lines or paths, and performing various tasks such as plant-</w:t>
      </w:r>
      <w:r>
        <w:rPr>
          <w:spacing w:val="1"/>
          <w:w w:val="105"/>
        </w:rPr>
        <w:t xml:space="preserve"> </w:t>
      </w:r>
      <w:r>
        <w:rPr>
          <w:w w:val="105"/>
        </w:rPr>
        <w:t>ing, weeding, fertilizing, and monitoring crop health.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line-following bot leverages sensors, machine learning algo-</w:t>
      </w:r>
      <w:r>
        <w:rPr>
          <w:spacing w:val="-45"/>
          <w:w w:val="105"/>
        </w:rPr>
        <w:t xml:space="preserve"> </w:t>
      </w:r>
      <w:r>
        <w:rPr>
          <w:w w:val="105"/>
        </w:rPr>
        <w:t>rithms, and GPS technology to accurately track and main-</w:t>
      </w:r>
      <w:r>
        <w:rPr>
          <w:spacing w:val="1"/>
          <w:w w:val="105"/>
        </w:rPr>
        <w:t xml:space="preserve"> </w:t>
      </w:r>
      <w:r>
        <w:rPr>
          <w:w w:val="105"/>
        </w:rPr>
        <w:t>tain its course along the designated lines. This automation</w:t>
      </w:r>
      <w:r>
        <w:rPr>
          <w:spacing w:val="1"/>
          <w:w w:val="105"/>
        </w:rPr>
        <w:t xml:space="preserve"> </w:t>
      </w:r>
      <w:r>
        <w:rPr>
          <w:w w:val="105"/>
        </w:rPr>
        <w:t>reduces the need for manual labor, minimizes human er-</w:t>
      </w:r>
      <w:r>
        <w:rPr>
          <w:spacing w:val="1"/>
          <w:w w:val="105"/>
        </w:rPr>
        <w:t xml:space="preserve"> </w:t>
      </w:r>
      <w:r>
        <w:rPr>
          <w:w w:val="105"/>
        </w:rPr>
        <w:t>ror, and increases efficiency in field operations.</w:t>
      </w:r>
      <w:r>
        <w:rPr>
          <w:spacing w:val="1"/>
          <w:w w:val="105"/>
        </w:rPr>
        <w:t xml:space="preserve"> </w:t>
      </w:r>
      <w:r>
        <w:rPr>
          <w:w w:val="105"/>
        </w:rPr>
        <w:t>By consis-</w:t>
      </w:r>
      <w:r>
        <w:rPr>
          <w:spacing w:val="1"/>
          <w:w w:val="105"/>
        </w:rPr>
        <w:t xml:space="preserve"> </w:t>
      </w:r>
      <w:r>
        <w:rPr>
          <w:w w:val="105"/>
        </w:rPr>
        <w:t>tently performing tasks with high accuracy, these bots help</w:t>
      </w:r>
      <w:r>
        <w:rPr>
          <w:spacing w:val="1"/>
          <w:w w:val="105"/>
        </w:rPr>
        <w:t xml:space="preserve"> </w:t>
      </w:r>
      <w:r>
        <w:rPr>
          <w:w w:val="105"/>
        </w:rPr>
        <w:t>farmers optimize resource use, reduce costs, and enhance</w:t>
      </w:r>
      <w:r>
        <w:rPr>
          <w:spacing w:val="1"/>
          <w:w w:val="105"/>
        </w:rPr>
        <w:t xml:space="preserve"> </w:t>
      </w:r>
      <w:r>
        <w:rPr>
          <w:w w:val="105"/>
        </w:rPr>
        <w:t>crop</w:t>
      </w:r>
      <w:r>
        <w:rPr>
          <w:spacing w:val="1"/>
          <w:w w:val="105"/>
        </w:rPr>
        <w:t xml:space="preserve"> </w:t>
      </w:r>
      <w:r>
        <w:rPr>
          <w:w w:val="105"/>
        </w:rPr>
        <w:t>yields.</w:t>
      </w:r>
      <w:r>
        <w:rPr>
          <w:spacing w:val="1"/>
          <w:w w:val="105"/>
        </w:rPr>
        <w:t xml:space="preserve"> </w:t>
      </w:r>
      <w:r>
        <w:rPr>
          <w:w w:val="105"/>
        </w:rPr>
        <w:t>Incorporating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line-following</w:t>
      </w:r>
      <w:r>
        <w:rPr>
          <w:spacing w:val="1"/>
          <w:w w:val="105"/>
        </w:rPr>
        <w:t xml:space="preserve"> </w:t>
      </w:r>
      <w:r>
        <w:rPr>
          <w:w w:val="105"/>
        </w:rPr>
        <w:t>bot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agri-</w:t>
      </w:r>
      <w:r>
        <w:rPr>
          <w:spacing w:val="1"/>
          <w:w w:val="105"/>
        </w:rPr>
        <w:t xml:space="preserve"> </w:t>
      </w:r>
      <w:r>
        <w:rPr>
          <w:w w:val="105"/>
        </w:rPr>
        <w:t>cultural practices not only streamlines operations but also</w:t>
      </w:r>
      <w:r>
        <w:rPr>
          <w:spacing w:val="1"/>
          <w:w w:val="105"/>
        </w:rPr>
        <w:t xml:space="preserve"> </w:t>
      </w:r>
      <w:r>
        <w:rPr>
          <w:w w:val="105"/>
        </w:rPr>
        <w:t>ports sustainable farming by enabling precise application of</w:t>
      </w:r>
      <w:r>
        <w:rPr>
          <w:spacing w:val="1"/>
          <w:w w:val="105"/>
        </w:rPr>
        <w:t xml:space="preserve"> </w:t>
      </w:r>
      <w:r>
        <w:rPr>
          <w:w w:val="105"/>
        </w:rPr>
        <w:t>inputs, reducing wastage, and promoting environmentally</w:t>
      </w:r>
      <w:r>
        <w:rPr>
          <w:spacing w:val="1"/>
          <w:w w:val="105"/>
        </w:rPr>
        <w:t xml:space="preserve"> </w:t>
      </w:r>
      <w:r>
        <w:rPr>
          <w:w w:val="105"/>
        </w:rPr>
        <w:t>friendly</w:t>
      </w:r>
      <w:r>
        <w:rPr>
          <w:spacing w:val="39"/>
          <w:w w:val="105"/>
        </w:rPr>
        <w:t xml:space="preserve"> </w:t>
      </w:r>
      <w:r>
        <w:rPr>
          <w:w w:val="105"/>
        </w:rPr>
        <w:t>practices.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agriculture</w:t>
      </w:r>
      <w:r>
        <w:rPr>
          <w:spacing w:val="40"/>
          <w:w w:val="105"/>
        </w:rPr>
        <w:t xml:space="preserve"> </w:t>
      </w:r>
      <w:r>
        <w:rPr>
          <w:w w:val="105"/>
        </w:rPr>
        <w:t>sector</w:t>
      </w:r>
      <w:r>
        <w:rPr>
          <w:spacing w:val="40"/>
          <w:w w:val="105"/>
        </w:rPr>
        <w:t xml:space="preserve"> </w:t>
      </w:r>
      <w:r>
        <w:rPr>
          <w:w w:val="105"/>
        </w:rPr>
        <w:t>continues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</w:p>
    <w:p w14:paraId="0D51F853">
      <w:pPr>
        <w:pStyle w:val="11"/>
        <w:spacing w:before="129" w:line="235" w:lineRule="auto"/>
        <w:ind w:left="120" w:right="138"/>
        <w:jc w:val="both"/>
      </w:pPr>
      <w:r>
        <w:br w:type="column"/>
      </w:r>
      <w:r>
        <w:rPr>
          <w:w w:val="105"/>
        </w:rPr>
        <w:t>evolve, smart technologies like these bots play a crucial role</w:t>
      </w:r>
      <w:r>
        <w:rPr>
          <w:spacing w:val="-45"/>
          <w:w w:val="105"/>
        </w:rPr>
        <w:t xml:space="preserve"> </w:t>
      </w:r>
      <w:r>
        <w:rPr>
          <w:w w:val="105"/>
        </w:rPr>
        <w:t>in meeting the growing global demand for food while pre-</w:t>
      </w:r>
      <w:r>
        <w:rPr>
          <w:spacing w:val="1"/>
          <w:w w:val="105"/>
        </w:rPr>
        <w:t xml:space="preserve"> </w:t>
      </w:r>
      <w:r>
        <w:rPr>
          <w:w w:val="105"/>
        </w:rPr>
        <w:t>serving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ecosystem.</w:t>
      </w:r>
    </w:p>
    <w:p w14:paraId="1CB03D81">
      <w:pPr>
        <w:pStyle w:val="4"/>
        <w:numPr>
          <w:numId w:val="0"/>
        </w:numPr>
        <w:tabs>
          <w:tab w:val="left" w:pos="732"/>
          <w:tab w:val="left" w:pos="733"/>
        </w:tabs>
        <w:ind w:left="119" w:leftChars="0"/>
        <w:rPr>
          <w:rFonts w:ascii="Calibri"/>
          <w:u w:val="none"/>
        </w:rPr>
      </w:pPr>
      <w:r>
        <w:rPr>
          <w:rFonts w:hint="default" w:ascii="Calibri"/>
          <w:w w:val="120"/>
          <w:u w:val="none"/>
          <w:lang w:val="en-IN"/>
        </w:rPr>
        <w:t xml:space="preserve">1.1 </w:t>
      </w:r>
      <w:r>
        <w:rPr>
          <w:rFonts w:ascii="Calibri"/>
          <w:w w:val="120"/>
          <w:u w:val="none"/>
        </w:rPr>
        <w:t>Existing</w:t>
      </w:r>
      <w:r>
        <w:rPr>
          <w:rFonts w:ascii="Calibri"/>
          <w:spacing w:val="36"/>
          <w:w w:val="120"/>
          <w:u w:val="none"/>
        </w:rPr>
        <w:t xml:space="preserve"> </w:t>
      </w:r>
      <w:r>
        <w:rPr>
          <w:rFonts w:ascii="Calibri"/>
          <w:w w:val="120"/>
          <w:u w:val="none"/>
        </w:rPr>
        <w:t>System</w:t>
      </w:r>
    </w:p>
    <w:p w14:paraId="5F38928D">
      <w:pPr>
        <w:pStyle w:val="11"/>
        <w:spacing w:before="144" w:line="235" w:lineRule="auto"/>
        <w:ind w:left="120" w:right="137"/>
        <w:jc w:val="both"/>
      </w:pP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smart</w:t>
      </w:r>
      <w:r>
        <w:rPr>
          <w:spacing w:val="1"/>
          <w:w w:val="105"/>
        </w:rPr>
        <w:t xml:space="preserve"> </w:t>
      </w:r>
      <w:r>
        <w:rPr>
          <w:w w:val="105"/>
        </w:rPr>
        <w:t>agriculture</w:t>
      </w:r>
      <w:r>
        <w:rPr>
          <w:spacing w:val="1"/>
          <w:w w:val="105"/>
        </w:rPr>
        <w:t xml:space="preserve"> </w:t>
      </w:r>
      <w:r>
        <w:rPr>
          <w:w w:val="105"/>
        </w:rPr>
        <w:t>line-following</w:t>
      </w:r>
      <w:r>
        <w:rPr>
          <w:spacing w:val="1"/>
          <w:w w:val="105"/>
        </w:rPr>
        <w:t xml:space="preserve"> </w:t>
      </w:r>
      <w:r>
        <w:rPr>
          <w:w w:val="105"/>
        </w:rPr>
        <w:t>bot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autonomous</w:t>
      </w:r>
      <w:r>
        <w:rPr>
          <w:spacing w:val="1"/>
          <w:w w:val="105"/>
        </w:rPr>
        <w:t xml:space="preserve"> </w:t>
      </w:r>
      <w:r>
        <w:rPr>
          <w:w w:val="105"/>
        </w:rPr>
        <w:t>robot designed to perform various agricultural tasks by fol-</w:t>
      </w:r>
      <w:r>
        <w:rPr>
          <w:spacing w:val="1"/>
          <w:w w:val="105"/>
        </w:rPr>
        <w:t xml:space="preserve"> </w:t>
      </w:r>
      <w:r>
        <w:rPr>
          <w:w w:val="105"/>
        </w:rPr>
        <w:t>lowing pre-defined paths or lines in the field. These robots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integrated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smart</w:t>
      </w:r>
      <w:r>
        <w:rPr>
          <w:spacing w:val="-8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enhance</w:t>
      </w:r>
      <w:r>
        <w:rPr>
          <w:spacing w:val="-9"/>
          <w:w w:val="105"/>
        </w:rPr>
        <w:t xml:space="preserve"> </w:t>
      </w:r>
      <w:r>
        <w:rPr>
          <w:w w:val="105"/>
        </w:rPr>
        <w:t>efficiency</w:t>
      </w:r>
      <w:r>
        <w:rPr>
          <w:spacing w:val="-45"/>
          <w:w w:val="105"/>
        </w:rPr>
        <w:t xml:space="preserve"> </w:t>
      </w:r>
      <w:r>
        <w:rPr>
          <w:w w:val="105"/>
        </w:rPr>
        <w:t>and precision in farming operations.</w:t>
      </w:r>
      <w:r>
        <w:rPr>
          <w:spacing w:val="1"/>
          <w:w w:val="105"/>
        </w:rPr>
        <w:t xml:space="preserve"> </w:t>
      </w:r>
      <w:r>
        <w:rPr>
          <w:w w:val="105"/>
        </w:rPr>
        <w:t>Below, I’ll provide an</w:t>
      </w:r>
      <w:r>
        <w:rPr>
          <w:spacing w:val="1"/>
          <w:w w:val="105"/>
        </w:rPr>
        <w:t xml:space="preserve"> </w:t>
      </w:r>
      <w:r>
        <w:rPr>
          <w:w w:val="105"/>
        </w:rPr>
        <w:t>overview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existing</w:t>
      </w:r>
      <w:r>
        <w:rPr>
          <w:spacing w:val="12"/>
          <w:w w:val="105"/>
        </w:rPr>
        <w:t xml:space="preserve"> </w:t>
      </w:r>
      <w:r>
        <w:rPr>
          <w:w w:val="105"/>
        </w:rPr>
        <w:t>systems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their</w:t>
      </w:r>
      <w:r>
        <w:rPr>
          <w:spacing w:val="12"/>
          <w:w w:val="105"/>
        </w:rPr>
        <w:t xml:space="preserve"> </w:t>
      </w:r>
      <w:r>
        <w:rPr>
          <w:w w:val="105"/>
        </w:rPr>
        <w:t>components.</w:t>
      </w:r>
    </w:p>
    <w:p w14:paraId="185B02D1">
      <w:pPr>
        <w:pStyle w:val="4"/>
        <w:numPr>
          <w:numId w:val="0"/>
        </w:numPr>
        <w:tabs>
          <w:tab w:val="left" w:pos="732"/>
          <w:tab w:val="left" w:pos="733"/>
        </w:tabs>
        <w:ind w:left="119" w:leftChars="0"/>
        <w:rPr>
          <w:rFonts w:ascii="Calibri"/>
          <w:u w:val="none"/>
        </w:rPr>
      </w:pPr>
      <w:r>
        <w:rPr>
          <w:rFonts w:hint="default" w:ascii="Calibri"/>
          <w:w w:val="115"/>
          <w:u w:val="none"/>
          <w:lang w:val="en-IN"/>
        </w:rPr>
        <w:t xml:space="preserve">1.2 </w:t>
      </w:r>
      <w:r>
        <w:rPr>
          <w:rFonts w:ascii="Calibri"/>
          <w:w w:val="115"/>
          <w:u w:val="none"/>
        </w:rPr>
        <w:t>Proposed</w:t>
      </w:r>
      <w:r>
        <w:rPr>
          <w:rFonts w:ascii="Calibri"/>
          <w:spacing w:val="41"/>
          <w:w w:val="115"/>
          <w:u w:val="none"/>
        </w:rPr>
        <w:t xml:space="preserve"> </w:t>
      </w:r>
      <w:r>
        <w:rPr>
          <w:rFonts w:ascii="Calibri"/>
          <w:w w:val="115"/>
          <w:u w:val="none"/>
        </w:rPr>
        <w:t>System</w:t>
      </w:r>
    </w:p>
    <w:p w14:paraId="7687CC5C">
      <w:pPr>
        <w:pStyle w:val="11"/>
        <w:spacing w:before="144" w:line="235" w:lineRule="auto"/>
        <w:ind w:left="120" w:right="137"/>
        <w:jc w:val="both"/>
      </w:pPr>
      <w:r>
        <w:rPr>
          <w:w w:val="110"/>
        </w:rPr>
        <w:t>A smart agriculture line-following bot is designed to au-</w:t>
      </w:r>
      <w:r>
        <w:rPr>
          <w:spacing w:val="1"/>
          <w:w w:val="110"/>
        </w:rPr>
        <w:t xml:space="preserve"> </w:t>
      </w:r>
      <w:r>
        <w:rPr>
          <w:w w:val="105"/>
        </w:rPr>
        <w:t>tonomously navigate through agricultural fields,</w:t>
      </w:r>
      <w:r>
        <w:rPr>
          <w:spacing w:val="1"/>
          <w:w w:val="105"/>
        </w:rPr>
        <w:t xml:space="preserve"> </w:t>
      </w:r>
      <w:r>
        <w:rPr>
          <w:w w:val="105"/>
        </w:rPr>
        <w:t>perform-</w:t>
      </w:r>
      <w:r>
        <w:rPr>
          <w:spacing w:val="1"/>
          <w:w w:val="105"/>
        </w:rPr>
        <w:t xml:space="preserve"> </w:t>
      </w:r>
      <w:r>
        <w:rPr>
          <w:w w:val="110"/>
        </w:rPr>
        <w:t>ing tasks such as planting, watering, fertilizing, and mon-</w:t>
      </w:r>
      <w:r>
        <w:rPr>
          <w:spacing w:val="1"/>
          <w:w w:val="110"/>
        </w:rPr>
        <w:t xml:space="preserve"> </w:t>
      </w:r>
      <w:r>
        <w:rPr>
          <w:w w:val="110"/>
        </w:rPr>
        <w:t>itoring</w:t>
      </w:r>
      <w:r>
        <w:rPr>
          <w:spacing w:val="1"/>
          <w:w w:val="110"/>
        </w:rPr>
        <w:t xml:space="preserve"> </w:t>
      </w:r>
      <w:r>
        <w:rPr>
          <w:w w:val="110"/>
        </w:rPr>
        <w:t>crops.</w:t>
      </w:r>
      <w:r>
        <w:rPr>
          <w:spacing w:val="1"/>
          <w:w w:val="110"/>
        </w:rPr>
        <w:t xml:space="preserve"> </w:t>
      </w:r>
      <w:r>
        <w:rPr>
          <w:w w:val="110"/>
        </w:rPr>
        <w:t>Here’s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proposed</w:t>
      </w:r>
      <w:r>
        <w:rPr>
          <w:spacing w:val="1"/>
          <w:w w:val="110"/>
        </w:rPr>
        <w:t xml:space="preserve"> </w:t>
      </w:r>
      <w:r>
        <w:rPr>
          <w:w w:val="110"/>
        </w:rPr>
        <w:t>system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such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bot.LineFollowing Mechanism* Sensors:</w:t>
      </w:r>
      <w:r>
        <w:rPr>
          <w:spacing w:val="1"/>
          <w:w w:val="110"/>
        </w:rPr>
        <w:t xml:space="preserve"> </w:t>
      </w:r>
      <w:r>
        <w:rPr>
          <w:w w:val="110"/>
        </w:rPr>
        <w:t>Infrared (IR) or</w:t>
      </w:r>
      <w:r>
        <w:rPr>
          <w:spacing w:val="1"/>
          <w:w w:val="110"/>
        </w:rPr>
        <w:t xml:space="preserve"> </w:t>
      </w:r>
      <w:r>
        <w:rPr>
          <w:w w:val="110"/>
        </w:rPr>
        <w:t>optical sensors to detect lines on the ground.</w:t>
      </w:r>
      <w:r>
        <w:rPr>
          <w:spacing w:val="1"/>
          <w:w w:val="110"/>
        </w:rPr>
        <w:t xml:space="preserve"> </w:t>
      </w:r>
      <w:r>
        <w:rPr>
          <w:w w:val="110"/>
        </w:rPr>
        <w:t>Microcon-</w:t>
      </w:r>
      <w:r>
        <w:rPr>
          <w:spacing w:val="1"/>
          <w:w w:val="110"/>
        </w:rPr>
        <w:t xml:space="preserve"> </w:t>
      </w:r>
      <w:r>
        <w:rPr>
          <w:w w:val="110"/>
        </w:rPr>
        <w:t>troller: Processes sensor data and adjusts the bot’s path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5"/>
          <w:w w:val="110"/>
        </w:rPr>
        <w:t xml:space="preserve"> </w:t>
      </w:r>
      <w:r>
        <w:rPr>
          <w:w w:val="110"/>
        </w:rPr>
        <w:t>follow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line.</w:t>
      </w:r>
      <w:r>
        <w:rPr>
          <w:spacing w:val="9"/>
          <w:w w:val="110"/>
        </w:rPr>
        <w:t xml:space="preserve"> </w:t>
      </w:r>
      <w:r>
        <w:rPr>
          <w:w w:val="110"/>
        </w:rPr>
        <w:t>-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bot</w:t>
      </w:r>
      <w:r>
        <w:rPr>
          <w:spacing w:val="15"/>
          <w:w w:val="110"/>
        </w:rPr>
        <w:t xml:space="preserve"> </w:t>
      </w:r>
      <w:r>
        <w:rPr>
          <w:w w:val="110"/>
        </w:rPr>
        <w:t>starts</w:t>
      </w:r>
      <w:r>
        <w:rPr>
          <w:spacing w:val="15"/>
          <w:w w:val="110"/>
        </w:rPr>
        <w:t xml:space="preserve"> </w:t>
      </w:r>
      <w:r>
        <w:rPr>
          <w:w w:val="110"/>
        </w:rPr>
        <w:t>at</w:t>
      </w:r>
      <w:r>
        <w:rPr>
          <w:spacing w:val="15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designated</w:t>
      </w:r>
      <w:r>
        <w:rPr>
          <w:spacing w:val="15"/>
          <w:w w:val="110"/>
        </w:rPr>
        <w:t xml:space="preserve"> </w:t>
      </w:r>
      <w:r>
        <w:rPr>
          <w:w w:val="110"/>
        </w:rPr>
        <w:t>point</w:t>
      </w:r>
      <w:r>
        <w:rPr>
          <w:spacing w:val="-48"/>
          <w:w w:val="110"/>
        </w:rPr>
        <w:t xml:space="preserve"> </w:t>
      </w:r>
      <w:r>
        <w:rPr>
          <w:w w:val="110"/>
        </w:rPr>
        <w:t>in the field. - It follows pre-laid lines (could be white tape</w:t>
      </w:r>
      <w:r>
        <w:rPr>
          <w:spacing w:val="-47"/>
          <w:w w:val="110"/>
        </w:rPr>
        <w:t xml:space="preserve"> </w:t>
      </w:r>
      <w:r>
        <w:rPr>
          <w:w w:val="110"/>
        </w:rPr>
        <w:t>or painted lines) using its IR sensors.</w:t>
      </w:r>
      <w:r>
        <w:rPr>
          <w:spacing w:val="1"/>
          <w:w w:val="110"/>
        </w:rPr>
        <w:t xml:space="preserve"> </w:t>
      </w:r>
      <w:r>
        <w:rPr>
          <w:w w:val="110"/>
        </w:rPr>
        <w:t>- While moving, it</w:t>
      </w:r>
      <w:r>
        <w:rPr>
          <w:spacing w:val="1"/>
          <w:w w:val="110"/>
        </w:rPr>
        <w:t xml:space="preserve"> </w:t>
      </w:r>
      <w:r>
        <w:rPr>
          <w:w w:val="105"/>
        </w:rPr>
        <w:t>continuously</w:t>
      </w:r>
      <w:r>
        <w:rPr>
          <w:spacing w:val="-6"/>
          <w:w w:val="105"/>
        </w:rPr>
        <w:t xml:space="preserve"> </w:t>
      </w:r>
      <w:r>
        <w:rPr>
          <w:w w:val="105"/>
        </w:rPr>
        <w:t>monitors</w:t>
      </w:r>
      <w:r>
        <w:rPr>
          <w:spacing w:val="-6"/>
          <w:w w:val="105"/>
        </w:rPr>
        <w:t xml:space="preserve"> </w:t>
      </w:r>
      <w:r>
        <w:rPr>
          <w:w w:val="105"/>
        </w:rPr>
        <w:t>soil</w:t>
      </w:r>
      <w:r>
        <w:rPr>
          <w:spacing w:val="-6"/>
          <w:w w:val="105"/>
        </w:rPr>
        <w:t xml:space="preserve"> </w:t>
      </w:r>
      <w:r>
        <w:rPr>
          <w:w w:val="105"/>
        </w:rPr>
        <w:t>moisture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-6"/>
          <w:w w:val="105"/>
        </w:rPr>
        <w:t xml:space="preserve"> </w:t>
      </w:r>
      <w:r>
        <w:rPr>
          <w:w w:val="105"/>
        </w:rPr>
        <w:t>con-</w:t>
      </w:r>
      <w:r>
        <w:rPr>
          <w:spacing w:val="-45"/>
          <w:w w:val="105"/>
        </w:rPr>
        <w:t xml:space="preserve"> </w:t>
      </w:r>
      <w:r>
        <w:rPr>
          <w:w w:val="105"/>
        </w:rPr>
        <w:t>ditions. - When soil moisture drops below a certain thresh-</w:t>
      </w:r>
      <w:r>
        <w:rPr>
          <w:spacing w:val="1"/>
          <w:w w:val="105"/>
        </w:rPr>
        <w:t xml:space="preserve"> </w:t>
      </w:r>
      <w:r>
        <w:rPr>
          <w:w w:val="110"/>
        </w:rPr>
        <w:t>old,</w:t>
      </w:r>
      <w:r>
        <w:rPr>
          <w:spacing w:val="15"/>
          <w:w w:val="110"/>
        </w:rPr>
        <w:t xml:space="preserve"> </w:t>
      </w:r>
      <w:r>
        <w:rPr>
          <w:w w:val="110"/>
        </w:rPr>
        <w:t>it</w:t>
      </w:r>
      <w:r>
        <w:rPr>
          <w:spacing w:val="12"/>
          <w:w w:val="110"/>
        </w:rPr>
        <w:t xml:space="preserve"> </w:t>
      </w:r>
      <w:r>
        <w:rPr>
          <w:w w:val="110"/>
        </w:rPr>
        <w:t>activates</w:t>
      </w:r>
      <w:r>
        <w:rPr>
          <w:spacing w:val="12"/>
          <w:w w:val="110"/>
        </w:rPr>
        <w:t xml:space="preserve"> </w:t>
      </w:r>
      <w:r>
        <w:rPr>
          <w:w w:val="110"/>
        </w:rPr>
        <w:t>its</w:t>
      </w:r>
      <w:r>
        <w:rPr>
          <w:spacing w:val="12"/>
          <w:w w:val="110"/>
        </w:rPr>
        <w:t xml:space="preserve"> </w:t>
      </w:r>
      <w:r>
        <w:rPr>
          <w:w w:val="110"/>
        </w:rPr>
        <w:t>watering</w:t>
      </w:r>
      <w:r>
        <w:rPr>
          <w:spacing w:val="12"/>
          <w:w w:val="110"/>
        </w:rPr>
        <w:t xml:space="preserve"> </w:t>
      </w:r>
      <w:r>
        <w:rPr>
          <w:w w:val="110"/>
        </w:rPr>
        <w:t>system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irrigate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crops.</w:t>
      </w:r>
    </w:p>
    <w:p w14:paraId="52B7EDB7">
      <w:pPr>
        <w:pStyle w:val="11"/>
        <w:spacing w:line="235" w:lineRule="auto"/>
        <w:ind w:left="120" w:right="137"/>
        <w:jc w:val="both"/>
      </w:pPr>
      <w:r>
        <w:rPr>
          <w:w w:val="105"/>
        </w:rPr>
        <w:t>- It logs all data, which is sent to the cloud for real-time</w:t>
      </w:r>
      <w:r>
        <w:rPr>
          <w:spacing w:val="1"/>
          <w:w w:val="105"/>
        </w:rPr>
        <w:t xml:space="preserve"> </w:t>
      </w:r>
      <w:r>
        <w:rPr>
          <w:w w:val="105"/>
        </w:rPr>
        <w:t>monitoring and historical analysis.</w:t>
      </w:r>
      <w:r>
        <w:rPr>
          <w:spacing w:val="1"/>
          <w:w w:val="105"/>
        </w:rPr>
        <w:t xml:space="preserve"> </w:t>
      </w:r>
      <w:r>
        <w:rPr>
          <w:w w:val="105"/>
        </w:rPr>
        <w:t>- If an obstacle is de-</w:t>
      </w:r>
      <w:r>
        <w:rPr>
          <w:spacing w:val="1"/>
          <w:w w:val="105"/>
        </w:rPr>
        <w:t xml:space="preserve"> </w:t>
      </w:r>
      <w:r>
        <w:rPr>
          <w:w w:val="105"/>
        </w:rPr>
        <w:t>tected, it navigates around it and continues its path.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further</w:t>
      </w:r>
      <w:r>
        <w:rPr>
          <w:spacing w:val="-5"/>
          <w:w w:val="105"/>
        </w:rPr>
        <w:t xml:space="preserve"> </w:t>
      </w:r>
      <w:r>
        <w:rPr>
          <w:w w:val="105"/>
        </w:rPr>
        <w:t>enhanced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machine</w:t>
      </w:r>
      <w:r>
        <w:rPr>
          <w:spacing w:val="-5"/>
          <w:w w:val="105"/>
        </w:rPr>
        <w:t xml:space="preserve"> </w:t>
      </w:r>
      <w:r>
        <w:rPr>
          <w:w w:val="105"/>
        </w:rPr>
        <w:t>learning</w:t>
      </w:r>
      <w:r>
        <w:rPr>
          <w:spacing w:val="-5"/>
          <w:w w:val="105"/>
        </w:rPr>
        <w:t xml:space="preserve"> </w:t>
      </w:r>
      <w:r>
        <w:rPr>
          <w:w w:val="105"/>
        </w:rPr>
        <w:t>algo-</w:t>
      </w:r>
      <w:r>
        <w:rPr>
          <w:spacing w:val="-45"/>
          <w:w w:val="105"/>
        </w:rPr>
        <w:t xml:space="preserve"> </w:t>
      </w:r>
      <w:r>
        <w:rPr>
          <w:w w:val="105"/>
        </w:rPr>
        <w:t>rithms to optimize task execution based on historical data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pattern.</w:t>
      </w:r>
    </w:p>
    <w:p w14:paraId="75276EE7">
      <w:pPr>
        <w:pStyle w:val="11"/>
      </w:pPr>
    </w:p>
    <w:p w14:paraId="04D68391">
      <w:pPr>
        <w:pStyle w:val="3"/>
        <w:numPr>
          <w:ilvl w:val="0"/>
          <w:numId w:val="1"/>
        </w:numPr>
        <w:tabs>
          <w:tab w:val="left" w:pos="604"/>
          <w:tab w:val="left" w:pos="605"/>
        </w:tabs>
        <w:spacing w:before="171"/>
        <w:ind w:left="119" w:leftChars="0" w:firstLine="0" w:firstLineChars="0"/>
        <w:rPr>
          <w:rFonts w:ascii="Calibri"/>
        </w:rPr>
      </w:pPr>
      <w:r>
        <w:rPr>
          <w:rFonts w:ascii="Calibri"/>
          <w:w w:val="125"/>
        </w:rPr>
        <w:t>Architecture</w:t>
      </w:r>
    </w:p>
    <w:p w14:paraId="3481F7AA">
      <w:pPr>
        <w:pStyle w:val="5"/>
        <w:numPr>
          <w:ilvl w:val="2"/>
          <w:numId w:val="2"/>
        </w:numPr>
        <w:tabs>
          <w:tab w:val="left" w:pos="819"/>
          <w:tab w:val="left" w:pos="820"/>
        </w:tabs>
        <w:spacing w:before="198"/>
      </w:pPr>
      <w:r>
        <w:rPr>
          <w:w w:val="130"/>
        </w:rPr>
        <w:t>ESP32-Cam</w:t>
      </w:r>
    </w:p>
    <w:p w14:paraId="7907121E">
      <w:pPr>
        <w:pStyle w:val="11"/>
        <w:spacing w:before="154" w:line="235" w:lineRule="auto"/>
        <w:ind w:left="120" w:right="137"/>
        <w:jc w:val="both"/>
      </w:pPr>
      <w:r>
        <w:rPr>
          <w:w w:val="110"/>
        </w:rPr>
        <w:t>The ESP32-CAM is a versatile development board that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combines </w:t>
      </w:r>
      <w:r>
        <w:rPr>
          <w:w w:val="110"/>
        </w:rPr>
        <w:t>the ESP32 microcontroller with a camera mod-</w:t>
      </w:r>
      <w:r>
        <w:rPr>
          <w:spacing w:val="1"/>
          <w:w w:val="110"/>
        </w:rPr>
        <w:t xml:space="preserve"> </w:t>
      </w:r>
      <w:r>
        <w:rPr>
          <w:w w:val="105"/>
        </w:rPr>
        <w:t>ule.It comes with an OV2640 camera and provides onboard</w:t>
      </w:r>
      <w:r>
        <w:rPr>
          <w:spacing w:val="1"/>
          <w:w w:val="105"/>
        </w:rPr>
        <w:t xml:space="preserve"> </w:t>
      </w:r>
      <w:r>
        <w:rPr>
          <w:w w:val="115"/>
        </w:rPr>
        <w:t xml:space="preserve">TF </w:t>
      </w:r>
      <w:r>
        <w:rPr>
          <w:w w:val="110"/>
        </w:rPr>
        <w:t>card slot. The ESP32-CAM is widely used for projects</w:t>
      </w:r>
      <w:r>
        <w:rPr>
          <w:spacing w:val="1"/>
          <w:w w:val="110"/>
        </w:rPr>
        <w:t xml:space="preserve"> </w:t>
      </w:r>
      <w:r>
        <w:rPr>
          <w:w w:val="105"/>
        </w:rPr>
        <w:t>involving video streaming, image capture, and home secu-</w:t>
      </w:r>
      <w:r>
        <w:rPr>
          <w:spacing w:val="1"/>
          <w:w w:val="105"/>
        </w:rPr>
        <w:t xml:space="preserve"> </w:t>
      </w:r>
      <w:r>
        <w:rPr>
          <w:w w:val="110"/>
        </w:rPr>
        <w:t>rity applications, making it a valuable tool in the realm of</w:t>
      </w:r>
      <w:r>
        <w:rPr>
          <w:spacing w:val="1"/>
          <w:w w:val="110"/>
        </w:rPr>
        <w:t xml:space="preserve"> </w:t>
      </w:r>
      <w:r>
        <w:rPr>
          <w:w w:val="110"/>
        </w:rPr>
        <w:t>embedded</w:t>
      </w:r>
      <w:r>
        <w:rPr>
          <w:spacing w:val="6"/>
          <w:w w:val="110"/>
        </w:rPr>
        <w:t xml:space="preserve"> </w:t>
      </w:r>
      <w:r>
        <w:rPr>
          <w:w w:val="110"/>
        </w:rPr>
        <w:t>systems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Internet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Things</w:t>
      </w:r>
      <w:r>
        <w:rPr>
          <w:spacing w:val="7"/>
          <w:w w:val="110"/>
        </w:rPr>
        <w:t xml:space="preserve"> </w:t>
      </w:r>
      <w:r>
        <w:rPr>
          <w:w w:val="110"/>
        </w:rPr>
        <w:t>(IoT).</w:t>
      </w:r>
    </w:p>
    <w:p w14:paraId="2AC4CAD0">
      <w:pPr>
        <w:spacing w:line="235" w:lineRule="auto"/>
        <w:jc w:val="both"/>
        <w:sectPr>
          <w:type w:val="continuous"/>
          <w:pgSz w:w="11910" w:h="16840"/>
          <w:pgMar w:top="1340" w:right="580" w:bottom="1180" w:left="600" w:header="720" w:footer="720" w:gutter="0"/>
          <w:cols w:equalWidth="0" w:num="2">
            <w:col w:w="5255" w:space="77"/>
            <w:col w:w="5398"/>
          </w:cols>
        </w:sectPr>
      </w:pPr>
    </w:p>
    <w:p w14:paraId="323A68F1">
      <w:pPr>
        <w:pStyle w:val="11"/>
      </w:pPr>
    </w:p>
    <w:p w14:paraId="05D8A5FE">
      <w:pPr>
        <w:pStyle w:val="11"/>
        <w:spacing w:before="6"/>
        <w:rPr>
          <w:sz w:val="11"/>
        </w:rPr>
      </w:pPr>
    </w:p>
    <w:p w14:paraId="6364BCD7">
      <w:pPr>
        <w:pStyle w:val="11"/>
        <w:ind w:left="1957"/>
      </w:pPr>
      <w:r>
        <w:drawing>
          <wp:inline distT="0" distB="0" distL="0" distR="0">
            <wp:extent cx="861695" cy="61404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012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6D75">
      <w:pPr>
        <w:pStyle w:val="11"/>
      </w:pPr>
    </w:p>
    <w:p w14:paraId="5A4CE3D0">
      <w:pPr>
        <w:pStyle w:val="11"/>
      </w:pPr>
    </w:p>
    <w:p w14:paraId="52CC9940">
      <w:pPr>
        <w:pStyle w:val="11"/>
        <w:spacing w:before="129"/>
        <w:ind w:left="1240" w:right="1121"/>
        <w:jc w:val="center"/>
      </w:pPr>
      <w:r>
        <w:rPr>
          <w:w w:val="115"/>
        </w:rPr>
        <w:t>Figure</w:t>
      </w:r>
      <w:r>
        <w:rPr>
          <w:spacing w:val="1"/>
          <w:w w:val="115"/>
        </w:rPr>
        <w:t xml:space="preserve"> </w:t>
      </w:r>
      <w:r>
        <w:rPr>
          <w:w w:val="115"/>
        </w:rPr>
        <w:t>1:</w:t>
      </w:r>
      <w:r>
        <w:rPr>
          <w:spacing w:val="18"/>
          <w:w w:val="115"/>
        </w:rPr>
        <w:t xml:space="preserve"> </w:t>
      </w:r>
      <w:r>
        <w:rPr>
          <w:w w:val="115"/>
        </w:rPr>
        <w:t>ESP32-Cam</w:t>
      </w:r>
    </w:p>
    <w:p w14:paraId="0E1FFB4D">
      <w:pPr>
        <w:pStyle w:val="11"/>
      </w:pPr>
    </w:p>
    <w:p w14:paraId="7BF884A6">
      <w:pPr>
        <w:pStyle w:val="11"/>
        <w:spacing w:before="1"/>
        <w:rPr>
          <w:sz w:val="15"/>
        </w:rPr>
      </w:pPr>
    </w:p>
    <w:p w14:paraId="0805BFAE">
      <w:pPr>
        <w:pStyle w:val="5"/>
        <w:numPr>
          <w:ilvl w:val="2"/>
          <w:numId w:val="2"/>
        </w:numPr>
        <w:tabs>
          <w:tab w:val="left" w:pos="819"/>
          <w:tab w:val="left" w:pos="820"/>
        </w:tabs>
      </w:pPr>
      <w:r>
        <w:rPr>
          <w:w w:val="120"/>
        </w:rPr>
        <w:t>Li-ion</w:t>
      </w:r>
      <w:r>
        <w:rPr>
          <w:spacing w:val="28"/>
          <w:w w:val="120"/>
        </w:rPr>
        <w:t xml:space="preserve"> </w:t>
      </w:r>
      <w:r>
        <w:rPr>
          <w:w w:val="120"/>
        </w:rPr>
        <w:t>batteries</w:t>
      </w:r>
    </w:p>
    <w:p w14:paraId="5F9734ED">
      <w:pPr>
        <w:pStyle w:val="11"/>
        <w:spacing w:before="160" w:line="235" w:lineRule="auto"/>
        <w:ind w:left="120"/>
        <w:jc w:val="both"/>
      </w:pP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lithium-ion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Li-ion</w:t>
      </w:r>
      <w:r>
        <w:rPr>
          <w:spacing w:val="1"/>
          <w:w w:val="105"/>
        </w:rPr>
        <w:t xml:space="preserve"> </w:t>
      </w:r>
      <w:r>
        <w:rPr>
          <w:w w:val="105"/>
        </w:rPr>
        <w:t>battery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type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rechargeable</w:t>
      </w:r>
      <w:r>
        <w:rPr>
          <w:spacing w:val="-45"/>
          <w:w w:val="105"/>
        </w:rPr>
        <w:t xml:space="preserve"> </w:t>
      </w:r>
      <w:r>
        <w:rPr>
          <w:w w:val="105"/>
        </w:rPr>
        <w:t>battery which uses the reversible reduction of lithium ions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store</w:t>
      </w:r>
      <w:r>
        <w:rPr>
          <w:spacing w:val="-8"/>
          <w:w w:val="105"/>
        </w:rPr>
        <w:t xml:space="preserve"> </w:t>
      </w:r>
      <w:r>
        <w:rPr>
          <w:w w:val="105"/>
        </w:rPr>
        <w:t>energy.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anode</w:t>
      </w:r>
      <w:r>
        <w:rPr>
          <w:spacing w:val="-9"/>
          <w:w w:val="105"/>
        </w:rPr>
        <w:t xml:space="preserve"> </w:t>
      </w:r>
      <w:r>
        <w:rPr>
          <w:w w:val="105"/>
        </w:rPr>
        <w:t>(negative</w:t>
      </w:r>
      <w:r>
        <w:rPr>
          <w:spacing w:val="-8"/>
          <w:w w:val="105"/>
        </w:rPr>
        <w:t xml:space="preserve"> </w:t>
      </w:r>
      <w:r>
        <w:rPr>
          <w:w w:val="105"/>
        </w:rPr>
        <w:t>electrode)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conven-</w:t>
      </w:r>
      <w:r>
        <w:rPr>
          <w:spacing w:val="-45"/>
          <w:w w:val="105"/>
        </w:rPr>
        <w:t xml:space="preserve"> </w:t>
      </w:r>
      <w:r>
        <w:rPr>
          <w:w w:val="105"/>
        </w:rPr>
        <w:t>tional lithium-ion cell is typically graphite made from car-</w:t>
      </w:r>
      <w:r>
        <w:rPr>
          <w:spacing w:val="1"/>
          <w:w w:val="105"/>
        </w:rPr>
        <w:t xml:space="preserve"> </w:t>
      </w:r>
      <w:r>
        <w:rPr>
          <w:w w:val="105"/>
        </w:rPr>
        <w:t>bon.</w:t>
      </w:r>
      <w:r>
        <w:rPr>
          <w:spacing w:val="1"/>
          <w:w w:val="105"/>
        </w:rPr>
        <w:t xml:space="preserve"> </w:t>
      </w:r>
      <w:r>
        <w:rPr>
          <w:w w:val="105"/>
        </w:rPr>
        <w:t>The cathode (positive electrode) is typically a metal</w:t>
      </w:r>
      <w:r>
        <w:rPr>
          <w:spacing w:val="1"/>
          <w:w w:val="105"/>
        </w:rPr>
        <w:t xml:space="preserve"> </w:t>
      </w:r>
      <w:r>
        <w:rPr>
          <w:w w:val="105"/>
        </w:rPr>
        <w:t>oxide.  The electrolyte is typically a lithium salt in an or-</w:t>
      </w:r>
      <w:r>
        <w:rPr>
          <w:spacing w:val="1"/>
          <w:w w:val="105"/>
        </w:rPr>
        <w:t xml:space="preserve"> </w:t>
      </w:r>
      <w:r>
        <w:rPr>
          <w:w w:val="105"/>
        </w:rPr>
        <w:t>ganic</w:t>
      </w:r>
      <w:r>
        <w:rPr>
          <w:spacing w:val="18"/>
          <w:w w:val="105"/>
        </w:rPr>
        <w:t xml:space="preserve"> </w:t>
      </w:r>
      <w:r>
        <w:rPr>
          <w:w w:val="105"/>
        </w:rPr>
        <w:t>solvent.</w:t>
      </w:r>
    </w:p>
    <w:p w14:paraId="46D64336">
      <w:pPr>
        <w:pStyle w:val="11"/>
        <w:spacing w:before="8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1571625</wp:posOffset>
            </wp:positionH>
            <wp:positionV relativeFrom="paragraph">
              <wp:posOffset>215900</wp:posOffset>
            </wp:positionV>
            <wp:extent cx="1021080" cy="127635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D43AA">
      <w:pPr>
        <w:pStyle w:val="11"/>
      </w:pPr>
    </w:p>
    <w:p w14:paraId="57798A74">
      <w:pPr>
        <w:pStyle w:val="11"/>
        <w:spacing w:before="152"/>
        <w:ind w:left="1239" w:right="1122"/>
        <w:jc w:val="center"/>
      </w:pPr>
      <w:r>
        <w:rPr>
          <w:w w:val="110"/>
        </w:rPr>
        <w:t>Figure</w:t>
      </w:r>
      <w:r>
        <w:rPr>
          <w:spacing w:val="23"/>
          <w:w w:val="110"/>
        </w:rPr>
        <w:t xml:space="preserve"> </w:t>
      </w:r>
      <w:r>
        <w:rPr>
          <w:w w:val="110"/>
        </w:rPr>
        <w:t>2:</w:t>
      </w:r>
      <w:r>
        <w:rPr>
          <w:spacing w:val="47"/>
          <w:w w:val="110"/>
        </w:rPr>
        <w:t xml:space="preserve"> </w:t>
      </w:r>
      <w:r>
        <w:rPr>
          <w:w w:val="110"/>
        </w:rPr>
        <w:t>Li-Ion</w:t>
      </w:r>
      <w:r>
        <w:rPr>
          <w:spacing w:val="23"/>
          <w:w w:val="110"/>
        </w:rPr>
        <w:t xml:space="preserve"> </w:t>
      </w:r>
      <w:r>
        <w:rPr>
          <w:w w:val="110"/>
        </w:rPr>
        <w:t>Battery</w:t>
      </w:r>
    </w:p>
    <w:p w14:paraId="6CC158BB">
      <w:pPr>
        <w:pStyle w:val="11"/>
      </w:pPr>
    </w:p>
    <w:p w14:paraId="507600E8">
      <w:pPr>
        <w:pStyle w:val="11"/>
      </w:pPr>
    </w:p>
    <w:p w14:paraId="5A0DB19A">
      <w:pPr>
        <w:pStyle w:val="5"/>
        <w:numPr>
          <w:ilvl w:val="2"/>
          <w:numId w:val="2"/>
        </w:numPr>
        <w:tabs>
          <w:tab w:val="left" w:pos="819"/>
          <w:tab w:val="left" w:pos="820"/>
        </w:tabs>
        <w:spacing w:before="153"/>
      </w:pPr>
      <w:r>
        <w:rPr>
          <w:w w:val="130"/>
        </w:rPr>
        <w:t>Buck</w:t>
      </w:r>
      <w:r>
        <w:rPr>
          <w:spacing w:val="-6"/>
          <w:w w:val="130"/>
        </w:rPr>
        <w:t xml:space="preserve"> </w:t>
      </w:r>
      <w:r>
        <w:rPr>
          <w:w w:val="130"/>
        </w:rPr>
        <w:t>Booster</w:t>
      </w:r>
      <w:r>
        <w:rPr>
          <w:spacing w:val="-6"/>
          <w:w w:val="130"/>
        </w:rPr>
        <w:t xml:space="preserve"> </w:t>
      </w:r>
      <w:r>
        <w:rPr>
          <w:w w:val="130"/>
        </w:rPr>
        <w:t>XL</w:t>
      </w:r>
      <w:r>
        <w:rPr>
          <w:spacing w:val="-6"/>
          <w:w w:val="130"/>
        </w:rPr>
        <w:t xml:space="preserve"> </w:t>
      </w:r>
      <w:r>
        <w:rPr>
          <w:w w:val="130"/>
        </w:rPr>
        <w:t>6009</w:t>
      </w:r>
    </w:p>
    <w:p w14:paraId="5A633B4F">
      <w:pPr>
        <w:pStyle w:val="11"/>
        <w:spacing w:before="160" w:line="235" w:lineRule="auto"/>
        <w:ind w:left="120"/>
        <w:jc w:val="both"/>
      </w:pPr>
      <w:r>
        <w:rPr>
          <w:w w:val="110"/>
        </w:rPr>
        <w:t>DC-DC Step Up Down Boost Buck Voltage Power Converter</w:t>
      </w:r>
      <w:r>
        <w:rPr>
          <w:spacing w:val="24"/>
          <w:w w:val="110"/>
        </w:rPr>
        <w:t xml:space="preserve"> </w:t>
      </w:r>
      <w:r>
        <w:rPr>
          <w:w w:val="110"/>
        </w:rPr>
        <w:t>Module</w:t>
      </w:r>
      <w:r>
        <w:rPr>
          <w:spacing w:val="25"/>
          <w:w w:val="110"/>
        </w:rPr>
        <w:t xml:space="preserve"> </w:t>
      </w:r>
      <w:r>
        <w:rPr>
          <w:w w:val="110"/>
        </w:rPr>
        <w:t>is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4"/>
          <w:w w:val="110"/>
        </w:rPr>
        <w:t xml:space="preserve"> </w:t>
      </w:r>
      <w:r>
        <w:rPr>
          <w:w w:val="110"/>
        </w:rPr>
        <w:t>non-isolated</w:t>
      </w:r>
      <w:r>
        <w:rPr>
          <w:spacing w:val="25"/>
          <w:w w:val="110"/>
        </w:rPr>
        <w:t xml:space="preserve"> </w:t>
      </w:r>
      <w:r>
        <w:rPr>
          <w:w w:val="110"/>
        </w:rPr>
        <w:t>Step</w:t>
      </w:r>
      <w:r>
        <w:rPr>
          <w:spacing w:val="23"/>
          <w:w w:val="110"/>
        </w:rPr>
        <w:t xml:space="preserve"> </w:t>
      </w:r>
      <w:r>
        <w:rPr>
          <w:w w:val="110"/>
        </w:rPr>
        <w:t>up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>
        <w:rPr>
          <w:w w:val="110"/>
        </w:rPr>
        <w:t>step</w:t>
      </w:r>
      <w:r>
        <w:rPr>
          <w:spacing w:val="24"/>
          <w:w w:val="110"/>
        </w:rPr>
        <w:t xml:space="preserve"> </w:t>
      </w:r>
      <w:r>
        <w:rPr>
          <w:w w:val="110"/>
        </w:rPr>
        <w:t>down</w:t>
      </w:r>
      <w:r>
        <w:rPr>
          <w:spacing w:val="-47"/>
          <w:w w:val="110"/>
        </w:rPr>
        <w:t xml:space="preserve"> </w:t>
      </w:r>
      <w:r>
        <w:rPr>
          <w:w w:val="110"/>
        </w:rPr>
        <w:t>(</w:t>
      </w:r>
      <w:r>
        <w:rPr>
          <w:spacing w:val="1"/>
          <w:w w:val="110"/>
        </w:rPr>
        <w:t xml:space="preserve"> </w:t>
      </w:r>
      <w:r>
        <w:rPr>
          <w:w w:val="110"/>
        </w:rPr>
        <w:t>boost</w:t>
      </w:r>
      <w:r>
        <w:rPr>
          <w:spacing w:val="1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well</w:t>
      </w:r>
      <w:r>
        <w:rPr>
          <w:spacing w:val="1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buck)</w:t>
      </w:r>
      <w:r>
        <w:rPr>
          <w:spacing w:val="1"/>
          <w:w w:val="110"/>
        </w:rPr>
        <w:t xml:space="preserve"> </w:t>
      </w:r>
      <w:r>
        <w:rPr>
          <w:w w:val="110"/>
        </w:rPr>
        <w:t>constant</w:t>
      </w:r>
      <w:r>
        <w:rPr>
          <w:spacing w:val="1"/>
          <w:w w:val="110"/>
        </w:rPr>
        <w:t xml:space="preserve"> </w:t>
      </w:r>
      <w:r>
        <w:rPr>
          <w:w w:val="110"/>
        </w:rPr>
        <w:t>voltage</w:t>
      </w:r>
      <w:r>
        <w:rPr>
          <w:spacing w:val="1"/>
          <w:w w:val="110"/>
        </w:rPr>
        <w:t xml:space="preserve"> </w:t>
      </w:r>
      <w:r>
        <w:rPr>
          <w:w w:val="110"/>
        </w:rPr>
        <w:t>(CV)</w:t>
      </w:r>
      <w:r>
        <w:rPr>
          <w:spacing w:val="1"/>
          <w:w w:val="110"/>
        </w:rPr>
        <w:t xml:space="preserve"> </w:t>
      </w:r>
      <w:r>
        <w:rPr>
          <w:w w:val="110"/>
        </w:rPr>
        <w:t>DC-DC</w:t>
      </w:r>
      <w:r>
        <w:rPr>
          <w:spacing w:val="-47"/>
          <w:w w:val="110"/>
        </w:rPr>
        <w:t xml:space="preserve"> </w:t>
      </w:r>
      <w:r>
        <w:rPr>
          <w:w w:val="110"/>
        </w:rPr>
        <w:t>converter Module.Maximum Output Current 4a XL6009</w:t>
      </w:r>
      <w:r>
        <w:rPr>
          <w:spacing w:val="1"/>
          <w:w w:val="110"/>
        </w:rPr>
        <w:t xml:space="preserve"> </w:t>
      </w:r>
      <w:r>
        <w:rPr>
          <w:w w:val="110"/>
        </w:rPr>
        <w:t>DCDC</w:t>
      </w:r>
      <w:r>
        <w:rPr>
          <w:spacing w:val="3"/>
          <w:w w:val="110"/>
        </w:rPr>
        <w:t xml:space="preserve"> </w:t>
      </w:r>
      <w:r>
        <w:rPr>
          <w:w w:val="110"/>
        </w:rPr>
        <w:t>Step-Up</w:t>
      </w:r>
      <w:r>
        <w:rPr>
          <w:spacing w:val="4"/>
          <w:w w:val="110"/>
        </w:rPr>
        <w:t xml:space="preserve"> </w:t>
      </w:r>
      <w:r>
        <w:rPr>
          <w:w w:val="110"/>
        </w:rPr>
        <w:t>Boost</w:t>
      </w:r>
      <w:r>
        <w:rPr>
          <w:spacing w:val="3"/>
          <w:w w:val="110"/>
        </w:rPr>
        <w:t xml:space="preserve"> </w:t>
      </w:r>
      <w:r>
        <w:rPr>
          <w:w w:val="110"/>
        </w:rPr>
        <w:t>Converter,</w:t>
      </w:r>
      <w:r>
        <w:rPr>
          <w:spacing w:val="6"/>
          <w:w w:val="110"/>
        </w:rPr>
        <w:t xml:space="preserve"> </w:t>
      </w:r>
      <w:r>
        <w:rPr>
          <w:w w:val="110"/>
        </w:rPr>
        <w:t>5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35v</w:t>
      </w:r>
      <w:r>
        <w:rPr>
          <w:spacing w:val="3"/>
          <w:w w:val="110"/>
        </w:rPr>
        <w:t xml:space="preserve"> </w:t>
      </w:r>
      <w:r>
        <w:rPr>
          <w:w w:val="110"/>
        </w:rPr>
        <w:t>Dc</w:t>
      </w:r>
      <w:r>
        <w:rPr>
          <w:spacing w:val="4"/>
          <w:w w:val="110"/>
        </w:rPr>
        <w:t xml:space="preserve"> </w:t>
      </w:r>
      <w:r>
        <w:rPr>
          <w:w w:val="110"/>
        </w:rPr>
        <w:t>(adjustable),</w:t>
      </w:r>
    </w:p>
    <w:p w14:paraId="2BE721CA">
      <w:pPr>
        <w:pStyle w:val="13"/>
        <w:numPr>
          <w:ilvl w:val="0"/>
          <w:numId w:val="3"/>
        </w:numPr>
        <w:tabs>
          <w:tab w:val="left" w:pos="333"/>
        </w:tabs>
        <w:spacing w:line="235" w:lineRule="auto"/>
        <w:ind w:left="120" w:firstLine="0"/>
        <w:jc w:val="both"/>
        <w:rPr>
          <w:sz w:val="20"/>
        </w:rPr>
      </w:pP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32v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Dc.XL6009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Module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non-isolated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step-up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(boost) voltage converter featuring adjustable output volt-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age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high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efficiency.</w:t>
      </w:r>
    </w:p>
    <w:p w14:paraId="5D07FEEC">
      <w:pPr>
        <w:pStyle w:val="11"/>
      </w:pPr>
    </w:p>
    <w:p w14:paraId="16CB9AF3">
      <w:pPr>
        <w:pStyle w:val="11"/>
        <w:spacing w:before="5"/>
        <w:rPr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1417955</wp:posOffset>
            </wp:positionH>
            <wp:positionV relativeFrom="paragraph">
              <wp:posOffset>105410</wp:posOffset>
            </wp:positionV>
            <wp:extent cx="1365885" cy="13398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694" cy="1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40F62">
      <w:pPr>
        <w:pStyle w:val="11"/>
        <w:spacing w:before="5"/>
        <w:rPr>
          <w:sz w:val="18"/>
        </w:rPr>
      </w:pPr>
    </w:p>
    <w:p w14:paraId="62CED16E">
      <w:pPr>
        <w:pStyle w:val="11"/>
        <w:ind w:left="1240" w:right="1122"/>
        <w:jc w:val="center"/>
      </w:pPr>
      <w:r>
        <w:rPr>
          <w:w w:val="110"/>
        </w:rPr>
        <w:t>Figure</w:t>
      </w:r>
      <w:r>
        <w:rPr>
          <w:spacing w:val="11"/>
          <w:w w:val="110"/>
        </w:rPr>
        <w:t xml:space="preserve"> </w:t>
      </w:r>
      <w:r>
        <w:rPr>
          <w:w w:val="110"/>
        </w:rPr>
        <w:t>3:</w:t>
      </w:r>
      <w:r>
        <w:rPr>
          <w:spacing w:val="33"/>
          <w:w w:val="110"/>
        </w:rPr>
        <w:t xml:space="preserve"> </w:t>
      </w:r>
      <w:r>
        <w:rPr>
          <w:w w:val="110"/>
        </w:rPr>
        <w:t>Buck</w:t>
      </w:r>
      <w:r>
        <w:rPr>
          <w:spacing w:val="12"/>
          <w:w w:val="110"/>
        </w:rPr>
        <w:t xml:space="preserve"> </w:t>
      </w:r>
      <w:r>
        <w:rPr>
          <w:w w:val="110"/>
        </w:rPr>
        <w:t>Booster</w:t>
      </w:r>
      <w:r>
        <w:rPr>
          <w:spacing w:val="12"/>
          <w:w w:val="110"/>
        </w:rPr>
        <w:t xml:space="preserve"> </w:t>
      </w:r>
      <w:r>
        <w:rPr>
          <w:w w:val="120"/>
        </w:rPr>
        <w:t>XL</w:t>
      </w:r>
      <w:r>
        <w:rPr>
          <w:spacing w:val="7"/>
          <w:w w:val="120"/>
        </w:rPr>
        <w:t xml:space="preserve"> </w:t>
      </w:r>
      <w:r>
        <w:rPr>
          <w:w w:val="110"/>
        </w:rPr>
        <w:t>6009</w:t>
      </w:r>
    </w:p>
    <w:p w14:paraId="334556F5">
      <w:pPr>
        <w:pStyle w:val="5"/>
        <w:numPr>
          <w:ilvl w:val="2"/>
          <w:numId w:val="2"/>
        </w:numPr>
        <w:tabs>
          <w:tab w:val="left" w:pos="819"/>
          <w:tab w:val="left" w:pos="820"/>
        </w:tabs>
        <w:spacing w:before="31"/>
      </w:pPr>
      <w:r>
        <w:rPr>
          <w:w w:val="122"/>
        </w:rPr>
        <w:br w:type="column"/>
      </w:r>
      <w:r>
        <w:rPr>
          <w:w w:val="120"/>
        </w:rPr>
        <w:t>Bread</w:t>
      </w:r>
      <w:r>
        <w:rPr>
          <w:spacing w:val="22"/>
          <w:w w:val="120"/>
        </w:rPr>
        <w:t xml:space="preserve"> </w:t>
      </w:r>
      <w:r>
        <w:rPr>
          <w:w w:val="120"/>
        </w:rPr>
        <w:t>board</w:t>
      </w:r>
    </w:p>
    <w:p w14:paraId="0625C15C">
      <w:pPr>
        <w:pStyle w:val="11"/>
        <w:spacing w:before="157" w:line="235" w:lineRule="auto"/>
        <w:ind w:left="120" w:right="138"/>
        <w:jc w:val="both"/>
      </w:pP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electronics</w:t>
      </w:r>
      <w:r>
        <w:rPr>
          <w:spacing w:val="-3"/>
          <w:w w:val="105"/>
        </w:rPr>
        <w:t xml:space="preserve"> </w:t>
      </w:r>
      <w:r>
        <w:rPr>
          <w:w w:val="105"/>
        </w:rPr>
        <w:t>breadboard</w:t>
      </w:r>
      <w:r>
        <w:rPr>
          <w:spacing w:val="-3"/>
          <w:w w:val="105"/>
        </w:rPr>
        <w:t xml:space="preserve"> </w:t>
      </w:r>
      <w:r>
        <w:rPr>
          <w:w w:val="105"/>
        </w:rPr>
        <w:t>(as</w:t>
      </w:r>
      <w:r>
        <w:rPr>
          <w:spacing w:val="-3"/>
          <w:w w:val="105"/>
        </w:rPr>
        <w:t xml:space="preserve"> </w:t>
      </w:r>
      <w:r>
        <w:rPr>
          <w:w w:val="105"/>
        </w:rPr>
        <w:t>opposed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type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45"/>
          <w:w w:val="105"/>
        </w:rPr>
        <w:t xml:space="preserve"> </w:t>
      </w:r>
      <w:r>
        <w:rPr>
          <w:w w:val="105"/>
        </w:rPr>
        <w:t>sandwiches are made) is actually referring to a solder-less</w:t>
      </w:r>
      <w:r>
        <w:rPr>
          <w:spacing w:val="1"/>
          <w:w w:val="105"/>
        </w:rPr>
        <w:t xml:space="preserve"> </w:t>
      </w:r>
      <w:r>
        <w:rPr>
          <w:w w:val="105"/>
        </w:rPr>
        <w:t>breadboard.</w:t>
      </w:r>
      <w:r>
        <w:rPr>
          <w:spacing w:val="1"/>
          <w:w w:val="105"/>
        </w:rPr>
        <w:t xml:space="preserve"> </w:t>
      </w:r>
      <w:r>
        <w:rPr>
          <w:w w:val="105"/>
        </w:rPr>
        <w:t>These are great units for making temporary</w:t>
      </w:r>
      <w:r>
        <w:rPr>
          <w:spacing w:val="1"/>
          <w:w w:val="105"/>
        </w:rPr>
        <w:t xml:space="preserve"> </w:t>
      </w:r>
      <w:r>
        <w:rPr>
          <w:w w:val="105"/>
        </w:rPr>
        <w:t>circuits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prototyping,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require</w:t>
      </w:r>
      <w:r>
        <w:rPr>
          <w:spacing w:val="1"/>
          <w:w w:val="105"/>
        </w:rPr>
        <w:t xml:space="preserve"> </w:t>
      </w:r>
      <w:r>
        <w:rPr>
          <w:w w:val="105"/>
        </w:rPr>
        <w:t>absolutely</w:t>
      </w:r>
      <w:r>
        <w:rPr>
          <w:spacing w:val="1"/>
          <w:w w:val="105"/>
        </w:rPr>
        <w:t xml:space="preserve"> </w:t>
      </w: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soldering.The foundation to construct and prototype elec-</w:t>
      </w:r>
      <w:r>
        <w:rPr>
          <w:spacing w:val="1"/>
          <w:w w:val="105"/>
        </w:rPr>
        <w:t xml:space="preserve"> </w:t>
      </w:r>
      <w:r>
        <w:rPr>
          <w:w w:val="105"/>
        </w:rPr>
        <w:t>tronics.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w w:val="105"/>
        </w:rPr>
        <w:t>breadboard</w:t>
      </w:r>
      <w:r>
        <w:rPr>
          <w:spacing w:val="34"/>
          <w:w w:val="105"/>
        </w:rPr>
        <w:t xml:space="preserve"> </w:t>
      </w:r>
      <w:r>
        <w:rPr>
          <w:w w:val="105"/>
        </w:rPr>
        <w:t>allows</w:t>
      </w:r>
      <w:r>
        <w:rPr>
          <w:spacing w:val="34"/>
          <w:w w:val="105"/>
        </w:rPr>
        <w:t xml:space="preserve"> </w:t>
      </w:r>
      <w:r>
        <w:rPr>
          <w:w w:val="105"/>
        </w:rPr>
        <w:t>for</w:t>
      </w:r>
      <w:r>
        <w:rPr>
          <w:spacing w:val="34"/>
          <w:w w:val="105"/>
        </w:rPr>
        <w:t xml:space="preserve"> </w:t>
      </w:r>
      <w:r>
        <w:rPr>
          <w:w w:val="105"/>
        </w:rPr>
        <w:t>easy</w:t>
      </w:r>
      <w:r>
        <w:rPr>
          <w:spacing w:val="34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quick</w:t>
      </w:r>
      <w:r>
        <w:rPr>
          <w:spacing w:val="34"/>
          <w:w w:val="105"/>
        </w:rPr>
        <w:t xml:space="preserve"> </w:t>
      </w:r>
      <w:r>
        <w:rPr>
          <w:w w:val="105"/>
        </w:rPr>
        <w:t>creation</w:t>
      </w:r>
      <w:r>
        <w:rPr>
          <w:spacing w:val="-46"/>
          <w:w w:val="105"/>
        </w:rPr>
        <w:t xml:space="preserve"> </w:t>
      </w:r>
      <w:r>
        <w:rPr>
          <w:w w:val="105"/>
        </w:rPr>
        <w:t>of temporary electronic circuits or to carry out experiments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circuit</w:t>
      </w:r>
      <w:r>
        <w:rPr>
          <w:spacing w:val="19"/>
          <w:w w:val="105"/>
        </w:rPr>
        <w:t xml:space="preserve"> </w:t>
      </w:r>
      <w:r>
        <w:rPr>
          <w:w w:val="105"/>
        </w:rPr>
        <w:t>design.</w:t>
      </w:r>
    </w:p>
    <w:p w14:paraId="71779D6B">
      <w:pPr>
        <w:pStyle w:val="11"/>
        <w:spacing w:before="10"/>
        <w:rPr>
          <w:sz w:val="17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4752975</wp:posOffset>
            </wp:positionH>
            <wp:positionV relativeFrom="paragraph">
              <wp:posOffset>163195</wp:posOffset>
            </wp:positionV>
            <wp:extent cx="1435735" cy="143573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893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EF827">
      <w:pPr>
        <w:pStyle w:val="11"/>
        <w:spacing w:before="5"/>
        <w:rPr>
          <w:sz w:val="18"/>
        </w:rPr>
      </w:pPr>
    </w:p>
    <w:p w14:paraId="48E2A165">
      <w:pPr>
        <w:pStyle w:val="11"/>
        <w:ind w:left="1675" w:right="1694"/>
        <w:jc w:val="center"/>
      </w:pPr>
      <w:r>
        <w:rPr>
          <w:w w:val="110"/>
        </w:rPr>
        <w:t>Figure</w:t>
      </w:r>
      <w:r>
        <w:rPr>
          <w:spacing w:val="10"/>
          <w:w w:val="110"/>
        </w:rPr>
        <w:t xml:space="preserve"> </w:t>
      </w:r>
      <w:r>
        <w:rPr>
          <w:w w:val="110"/>
        </w:rPr>
        <w:t>4:</w:t>
      </w:r>
      <w:r>
        <w:rPr>
          <w:spacing w:val="32"/>
          <w:w w:val="110"/>
        </w:rPr>
        <w:t xml:space="preserve"> </w:t>
      </w:r>
      <w:r>
        <w:rPr>
          <w:w w:val="110"/>
        </w:rPr>
        <w:t>Bread</w:t>
      </w:r>
      <w:r>
        <w:rPr>
          <w:spacing w:val="10"/>
          <w:w w:val="110"/>
        </w:rPr>
        <w:t xml:space="preserve"> </w:t>
      </w:r>
      <w:r>
        <w:rPr>
          <w:w w:val="110"/>
        </w:rPr>
        <w:t>Board</w:t>
      </w:r>
    </w:p>
    <w:p w14:paraId="3956867E">
      <w:pPr>
        <w:pStyle w:val="11"/>
      </w:pPr>
    </w:p>
    <w:p w14:paraId="477271B4">
      <w:pPr>
        <w:pStyle w:val="11"/>
      </w:pPr>
    </w:p>
    <w:p w14:paraId="0C80EFBE">
      <w:pPr>
        <w:pStyle w:val="5"/>
        <w:numPr>
          <w:ilvl w:val="2"/>
          <w:numId w:val="2"/>
        </w:numPr>
        <w:tabs>
          <w:tab w:val="left" w:pos="819"/>
          <w:tab w:val="left" w:pos="820"/>
        </w:tabs>
        <w:spacing w:before="143"/>
      </w:pPr>
      <w:r>
        <w:rPr>
          <w:w w:val="135"/>
        </w:rPr>
        <w:t>DTH</w:t>
      </w:r>
      <w:r>
        <w:rPr>
          <w:spacing w:val="12"/>
          <w:w w:val="135"/>
        </w:rPr>
        <w:t xml:space="preserve"> </w:t>
      </w:r>
      <w:r>
        <w:rPr>
          <w:w w:val="135"/>
        </w:rPr>
        <w:t>11</w:t>
      </w:r>
    </w:p>
    <w:p w14:paraId="497A0E56">
      <w:pPr>
        <w:pStyle w:val="11"/>
        <w:spacing w:before="158" w:line="235" w:lineRule="auto"/>
        <w:ind w:left="120" w:right="137"/>
        <w:jc w:val="both"/>
      </w:pPr>
      <w:r>
        <w:rPr>
          <w:w w:val="105"/>
        </w:rPr>
        <w:t>The DHT11 is a commonly used Temperature and humidity</w:t>
      </w:r>
      <w:r>
        <w:rPr>
          <w:spacing w:val="1"/>
          <w:w w:val="105"/>
        </w:rPr>
        <w:t xml:space="preserve"> </w:t>
      </w:r>
      <w:r>
        <w:rPr>
          <w:w w:val="105"/>
        </w:rPr>
        <w:t>sensor that comes with a dedicated NTC to measure temperature and an 8-bit microcontroller to output the values</w:t>
      </w:r>
      <w:r>
        <w:rPr>
          <w:spacing w:val="1"/>
          <w:w w:val="105"/>
        </w:rPr>
        <w:t xml:space="preserve"> </w:t>
      </w:r>
      <w:r>
        <w:rPr>
          <w:w w:val="105"/>
        </w:rPr>
        <w:t>of temperature and humidity as serial data.Wide Operating</w:t>
      </w:r>
      <w:r>
        <w:rPr>
          <w:spacing w:val="1"/>
          <w:w w:val="105"/>
        </w:rPr>
        <w:t xml:space="preserve"> </w:t>
      </w:r>
      <w:r>
        <w:rPr>
          <w:w w:val="105"/>
        </w:rPr>
        <w:t>Range:  The DHT11 can measure temperature in the range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0</w:t>
      </w:r>
      <w:r>
        <w:rPr>
          <w:rFonts w:ascii="Georgia" w:hAnsi="Georgia"/>
          <w:w w:val="105"/>
        </w:rPr>
        <w:t>°</w:t>
      </w:r>
      <w:r>
        <w:rPr>
          <w:w w:val="105"/>
        </w:rPr>
        <w:t>C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50</w:t>
      </w:r>
      <w:r>
        <w:rPr>
          <w:rFonts w:ascii="Georgia" w:hAnsi="Georgia"/>
          <w:w w:val="105"/>
        </w:rPr>
        <w:t>°</w:t>
      </w:r>
      <w:r>
        <w:rPr>
          <w:w w:val="105"/>
        </w:rPr>
        <w:t>C</w:t>
      </w:r>
      <w:r>
        <w:rPr>
          <w:spacing w:val="27"/>
          <w:w w:val="105"/>
        </w:rPr>
        <w:t xml:space="preserve"> </w:t>
      </w:r>
      <w:r>
        <w:rPr>
          <w:w w:val="105"/>
        </w:rPr>
        <w:t>(32</w:t>
      </w:r>
      <w:r>
        <w:rPr>
          <w:rFonts w:ascii="Georgia" w:hAnsi="Georgia"/>
          <w:w w:val="105"/>
        </w:rPr>
        <w:t>°</w:t>
      </w:r>
      <w:r>
        <w:rPr>
          <w:w w:val="105"/>
        </w:rPr>
        <w:t>F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122</w:t>
      </w:r>
      <w:r>
        <w:rPr>
          <w:rFonts w:ascii="Georgia" w:hAnsi="Georgia"/>
          <w:w w:val="105"/>
        </w:rPr>
        <w:t>°</w:t>
      </w:r>
      <w:r>
        <w:rPr>
          <w:w w:val="105"/>
        </w:rPr>
        <w:t>F)</w:t>
      </w:r>
      <w:r>
        <w:rPr>
          <w:spacing w:val="28"/>
          <w:w w:val="105"/>
        </w:rPr>
        <w:t xml:space="preserve"> </w:t>
      </w:r>
      <w:r>
        <w:rPr>
          <w:w w:val="105"/>
        </w:rPr>
        <w:t>with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w w:val="105"/>
        </w:rPr>
        <w:t>accuracy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rFonts w:ascii="Georgia" w:hAnsi="Georgia"/>
          <w:w w:val="105"/>
        </w:rPr>
        <w:t>±</w:t>
      </w:r>
      <w:r>
        <w:rPr>
          <w:w w:val="105"/>
        </w:rPr>
        <w:t>2</w:t>
      </w:r>
      <w:r>
        <w:rPr>
          <w:rFonts w:ascii="Georgia" w:hAnsi="Georgia"/>
          <w:w w:val="105"/>
        </w:rPr>
        <w:t>°</w:t>
      </w:r>
      <w:r>
        <w:rPr>
          <w:w w:val="105"/>
        </w:rPr>
        <w:t>C.</w:t>
      </w:r>
      <w:r>
        <w:rPr>
          <w:spacing w:val="-4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humidity,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measure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range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20.</w:t>
      </w:r>
    </w:p>
    <w:p w14:paraId="6A84C990">
      <w:pPr>
        <w:pStyle w:val="11"/>
      </w:pPr>
    </w:p>
    <w:p w14:paraId="03358EBB">
      <w:pPr>
        <w:pStyle w:val="11"/>
        <w:spacing w:before="5"/>
        <w:rPr>
          <w:sz w:val="23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4752975</wp:posOffset>
            </wp:positionH>
            <wp:positionV relativeFrom="paragraph">
              <wp:posOffset>205740</wp:posOffset>
            </wp:positionV>
            <wp:extent cx="1435735" cy="82931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893" cy="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14140">
      <w:pPr>
        <w:pStyle w:val="11"/>
      </w:pPr>
    </w:p>
    <w:p w14:paraId="0320F944">
      <w:pPr>
        <w:pStyle w:val="11"/>
      </w:pPr>
    </w:p>
    <w:p w14:paraId="230754FC">
      <w:pPr>
        <w:pStyle w:val="11"/>
      </w:pPr>
    </w:p>
    <w:p w14:paraId="6B5412A0">
      <w:pPr>
        <w:pStyle w:val="11"/>
        <w:spacing w:before="135"/>
        <w:ind w:left="1846" w:right="1863"/>
        <w:jc w:val="center"/>
      </w:pPr>
      <w:r>
        <w:rPr>
          <w:w w:val="110"/>
        </w:rPr>
        <w:t>Figure</w:t>
      </w:r>
      <w:r>
        <w:rPr>
          <w:spacing w:val="23"/>
          <w:w w:val="110"/>
        </w:rPr>
        <w:t xml:space="preserve"> </w:t>
      </w:r>
      <w:r>
        <w:rPr>
          <w:w w:val="110"/>
        </w:rPr>
        <w:t>5:</w:t>
      </w:r>
      <w:r>
        <w:rPr>
          <w:spacing w:val="48"/>
          <w:w w:val="110"/>
        </w:rPr>
        <w:t xml:space="preserve"> </w:t>
      </w:r>
      <w:r>
        <w:rPr>
          <w:w w:val="110"/>
        </w:rPr>
        <w:t>DTH</w:t>
      </w:r>
      <w:r>
        <w:rPr>
          <w:spacing w:val="24"/>
          <w:w w:val="110"/>
        </w:rPr>
        <w:t xml:space="preserve"> </w:t>
      </w:r>
      <w:r>
        <w:rPr>
          <w:w w:val="110"/>
        </w:rPr>
        <w:t>11</w:t>
      </w:r>
    </w:p>
    <w:p w14:paraId="135B751F">
      <w:pPr>
        <w:pStyle w:val="11"/>
      </w:pPr>
    </w:p>
    <w:p w14:paraId="36A8D671">
      <w:pPr>
        <w:pStyle w:val="11"/>
      </w:pPr>
    </w:p>
    <w:p w14:paraId="06377F07">
      <w:pPr>
        <w:pStyle w:val="5"/>
        <w:numPr>
          <w:ilvl w:val="2"/>
          <w:numId w:val="2"/>
        </w:numPr>
        <w:tabs>
          <w:tab w:val="left" w:pos="819"/>
          <w:tab w:val="left" w:pos="820"/>
        </w:tabs>
        <w:spacing w:before="143"/>
      </w:pPr>
      <w:r>
        <w:rPr>
          <w:w w:val="150"/>
        </w:rPr>
        <w:t>LDR</w:t>
      </w:r>
    </w:p>
    <w:p w14:paraId="1A10D815">
      <w:pPr>
        <w:pStyle w:val="11"/>
        <w:spacing w:before="157" w:line="235" w:lineRule="auto"/>
        <w:ind w:left="120" w:right="137"/>
        <w:jc w:val="both"/>
      </w:pPr>
      <w:r>
        <w:rPr>
          <w:w w:val="105"/>
        </w:rPr>
        <w:t>Light</w:t>
      </w:r>
      <w:r>
        <w:rPr>
          <w:spacing w:val="1"/>
          <w:w w:val="105"/>
        </w:rPr>
        <w:t xml:space="preserve"> </w:t>
      </w:r>
      <w:r>
        <w:rPr>
          <w:w w:val="105"/>
        </w:rPr>
        <w:t>Dependent</w:t>
      </w:r>
      <w:r>
        <w:rPr>
          <w:spacing w:val="1"/>
          <w:w w:val="105"/>
        </w:rPr>
        <w:t xml:space="preserve"> </w:t>
      </w:r>
      <w:r>
        <w:rPr>
          <w:w w:val="105"/>
        </w:rPr>
        <w:t>Resistor</w:t>
      </w:r>
      <w:r>
        <w:rPr>
          <w:spacing w:val="1"/>
          <w:w w:val="105"/>
        </w:rPr>
        <w:t xml:space="preserve"> </w:t>
      </w:r>
      <w:r>
        <w:rPr>
          <w:w w:val="105"/>
        </w:rPr>
        <w:t>light</w:t>
      </w:r>
      <w:r>
        <w:rPr>
          <w:spacing w:val="1"/>
          <w:w w:val="105"/>
        </w:rPr>
        <w:t xml:space="preserve"> </w:t>
      </w:r>
      <w:r>
        <w:rPr>
          <w:w w:val="105"/>
        </w:rPr>
        <w:t>sensor</w:t>
      </w:r>
      <w:r>
        <w:rPr>
          <w:spacing w:val="1"/>
          <w:w w:val="105"/>
        </w:rPr>
        <w:t xml:space="preserve"> </w:t>
      </w:r>
      <w:r>
        <w:rPr>
          <w:w w:val="105"/>
        </w:rPr>
        <w:t>modules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where there is a need to sense the presence and absence of</w:t>
      </w:r>
      <w:r>
        <w:rPr>
          <w:spacing w:val="-45"/>
          <w:w w:val="105"/>
        </w:rPr>
        <w:t xml:space="preserve"> </w:t>
      </w:r>
      <w:r>
        <w:rPr>
          <w:w w:val="105"/>
        </w:rPr>
        <w:t>light is necessary.</w:t>
      </w:r>
      <w:r>
        <w:rPr>
          <w:spacing w:val="1"/>
          <w:w w:val="105"/>
        </w:rPr>
        <w:t xml:space="preserve"> </w:t>
      </w:r>
      <w:r>
        <w:rPr>
          <w:w w:val="105"/>
        </w:rPr>
        <w:t>These resistors are used as light sensors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LDR</w:t>
      </w:r>
      <w:r>
        <w:rPr>
          <w:spacing w:val="1"/>
          <w:w w:val="105"/>
        </w:rPr>
        <w:t xml:space="preserve"> </w:t>
      </w:r>
      <w:r>
        <w:rPr>
          <w:w w:val="105"/>
        </w:rPr>
        <w:t>mainly</w:t>
      </w:r>
      <w:r>
        <w:rPr>
          <w:spacing w:val="1"/>
          <w:w w:val="105"/>
        </w:rPr>
        <w:t xml:space="preserve"> </w:t>
      </w:r>
      <w:r>
        <w:rPr>
          <w:w w:val="105"/>
        </w:rPr>
        <w:t>include</w:t>
      </w:r>
      <w:r>
        <w:rPr>
          <w:spacing w:val="1"/>
          <w:w w:val="105"/>
        </w:rPr>
        <w:t xml:space="preserve"> </w:t>
      </w:r>
      <w:r>
        <w:rPr>
          <w:w w:val="105"/>
        </w:rPr>
        <w:t>alarm clocks,</w:t>
      </w:r>
      <w:r>
        <w:rPr>
          <w:spacing w:val="-45"/>
          <w:w w:val="105"/>
        </w:rPr>
        <w:t xml:space="preserve"> </w:t>
      </w:r>
      <w:r>
        <w:rPr>
          <w:w w:val="105"/>
        </w:rPr>
        <w:t>street lights, light intensity meters, and burglar alarm circuits.LDR</w:t>
      </w:r>
      <w:r>
        <w:rPr>
          <w:spacing w:val="1"/>
          <w:w w:val="105"/>
        </w:rPr>
        <w:t xml:space="preserve"> </w:t>
      </w:r>
      <w:r>
        <w:rPr>
          <w:w w:val="105"/>
        </w:rPr>
        <w:t>(light-dependent</w:t>
      </w:r>
      <w:r>
        <w:rPr>
          <w:spacing w:val="1"/>
          <w:w w:val="105"/>
        </w:rPr>
        <w:t xml:space="preserve"> </w:t>
      </w:r>
      <w:r>
        <w:rPr>
          <w:w w:val="105"/>
        </w:rPr>
        <w:t>resistors)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detect</w:t>
      </w:r>
      <w:r>
        <w:rPr>
          <w:spacing w:val="1"/>
          <w:w w:val="105"/>
        </w:rPr>
        <w:t xml:space="preserve"> </w:t>
      </w:r>
      <w:r>
        <w:rPr>
          <w:w w:val="105"/>
        </w:rPr>
        <w:t>light levels, eg in automatic security lights. Their resistance</w:t>
      </w:r>
      <w:r>
        <w:rPr>
          <w:spacing w:val="1"/>
          <w:w w:val="105"/>
        </w:rPr>
        <w:t xml:space="preserve"> </w:t>
      </w:r>
      <w:r>
        <w:rPr>
          <w:w w:val="105"/>
        </w:rPr>
        <w:t>decreases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light</w:t>
      </w:r>
      <w:r>
        <w:rPr>
          <w:spacing w:val="16"/>
          <w:w w:val="105"/>
        </w:rPr>
        <w:t xml:space="preserve"> </w:t>
      </w:r>
      <w:r>
        <w:rPr>
          <w:w w:val="105"/>
        </w:rPr>
        <w:t>intensity</w:t>
      </w:r>
      <w:r>
        <w:rPr>
          <w:spacing w:val="16"/>
          <w:w w:val="105"/>
        </w:rPr>
        <w:t xml:space="preserve"> </w:t>
      </w:r>
      <w:r>
        <w:rPr>
          <w:w w:val="105"/>
        </w:rPr>
        <w:t>increases.</w:t>
      </w:r>
    </w:p>
    <w:p w14:paraId="2A365BBB">
      <w:pPr>
        <w:spacing w:line="235" w:lineRule="auto"/>
        <w:jc w:val="both"/>
        <w:sectPr>
          <w:pgSz w:w="11910" w:h="16840"/>
          <w:pgMar w:top="1400" w:right="580" w:bottom="980" w:left="600" w:header="0" w:footer="792" w:gutter="0"/>
          <w:cols w:equalWidth="0" w:num="2">
            <w:col w:w="5255" w:space="77"/>
            <w:col w:w="5398"/>
          </w:cols>
        </w:sectPr>
      </w:pPr>
    </w:p>
    <w:p w14:paraId="5A4418C3">
      <w:pPr>
        <w:pStyle w:val="11"/>
        <w:spacing w:before="1"/>
        <w:rPr>
          <w:sz w:val="19"/>
        </w:rPr>
      </w:pPr>
    </w:p>
    <w:p w14:paraId="0176D519">
      <w:pPr>
        <w:pStyle w:val="11"/>
        <w:ind w:left="1948"/>
      </w:pPr>
      <w:r>
        <w:drawing>
          <wp:inline distT="0" distB="0" distL="0" distR="0">
            <wp:extent cx="1011555" cy="76962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76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D4E8">
      <w:pPr>
        <w:pStyle w:val="11"/>
      </w:pPr>
    </w:p>
    <w:p w14:paraId="2DC9A44C">
      <w:pPr>
        <w:pStyle w:val="11"/>
        <w:rPr>
          <w:sz w:val="24"/>
        </w:rPr>
      </w:pPr>
    </w:p>
    <w:p w14:paraId="2BB0B8A6">
      <w:pPr>
        <w:pStyle w:val="11"/>
        <w:spacing w:before="1"/>
        <w:ind w:left="1240" w:right="1122"/>
        <w:jc w:val="center"/>
      </w:pPr>
      <w:r>
        <w:rPr>
          <w:w w:val="115"/>
        </w:rPr>
        <w:t>Figure</w:t>
      </w:r>
      <w:r>
        <w:rPr>
          <w:spacing w:val="19"/>
          <w:w w:val="115"/>
        </w:rPr>
        <w:t xml:space="preserve"> </w:t>
      </w:r>
      <w:r>
        <w:rPr>
          <w:w w:val="115"/>
        </w:rPr>
        <w:t>6:</w:t>
      </w:r>
      <w:r>
        <w:rPr>
          <w:spacing w:val="43"/>
          <w:w w:val="115"/>
        </w:rPr>
        <w:t xml:space="preserve"> </w:t>
      </w:r>
      <w:r>
        <w:rPr>
          <w:w w:val="115"/>
        </w:rPr>
        <w:t>LDR</w:t>
      </w:r>
    </w:p>
    <w:p w14:paraId="35A88542">
      <w:pPr>
        <w:pStyle w:val="11"/>
      </w:pPr>
    </w:p>
    <w:p w14:paraId="1D0CFD5C">
      <w:pPr>
        <w:pStyle w:val="11"/>
        <w:spacing w:before="4"/>
        <w:rPr>
          <w:sz w:val="16"/>
        </w:rPr>
      </w:pPr>
    </w:p>
    <w:p w14:paraId="166077BC">
      <w:pPr>
        <w:pStyle w:val="5"/>
        <w:numPr>
          <w:ilvl w:val="2"/>
          <w:numId w:val="2"/>
        </w:numPr>
        <w:tabs>
          <w:tab w:val="left" w:pos="819"/>
          <w:tab w:val="left" w:pos="820"/>
        </w:tabs>
        <w:ind w:hanging="701"/>
      </w:pPr>
      <w:r>
        <w:rPr>
          <w:w w:val="120"/>
        </w:rPr>
        <w:t>Soil</w:t>
      </w:r>
      <w:r>
        <w:rPr>
          <w:spacing w:val="16"/>
          <w:w w:val="120"/>
        </w:rPr>
        <w:t xml:space="preserve"> </w:t>
      </w:r>
      <w:r>
        <w:rPr>
          <w:w w:val="120"/>
        </w:rPr>
        <w:t>Moisture</w:t>
      </w:r>
      <w:r>
        <w:rPr>
          <w:spacing w:val="15"/>
          <w:w w:val="120"/>
        </w:rPr>
        <w:t xml:space="preserve"> </w:t>
      </w:r>
      <w:r>
        <w:rPr>
          <w:w w:val="120"/>
        </w:rPr>
        <w:t>Sensor</w:t>
      </w:r>
    </w:p>
    <w:p w14:paraId="0DDE1B73">
      <w:pPr>
        <w:pStyle w:val="11"/>
        <w:spacing w:before="175" w:line="235" w:lineRule="auto"/>
        <w:ind w:left="119"/>
        <w:jc w:val="both"/>
      </w:pPr>
      <w:r>
        <w:rPr>
          <w:w w:val="105"/>
        </w:rPr>
        <w:t>The Soil Moisture Sensor uses capacitance to measure dielectric</w:t>
      </w:r>
      <w:r>
        <w:rPr>
          <w:spacing w:val="1"/>
          <w:w w:val="105"/>
        </w:rPr>
        <w:t xml:space="preserve"> </w:t>
      </w:r>
      <w:r>
        <w:rPr>
          <w:w w:val="105"/>
        </w:rPr>
        <w:t>permittivity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surrounding</w:t>
      </w:r>
      <w:r>
        <w:rPr>
          <w:spacing w:val="1"/>
          <w:w w:val="105"/>
        </w:rPr>
        <w:t xml:space="preserve"> </w:t>
      </w:r>
      <w:r>
        <w:rPr>
          <w:w w:val="105"/>
        </w:rPr>
        <w:t>medium.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soil,</w:t>
      </w:r>
      <w:r>
        <w:rPr>
          <w:spacing w:val="-45"/>
          <w:w w:val="105"/>
        </w:rPr>
        <w:t xml:space="preserve"> </w:t>
      </w:r>
      <w:r>
        <w:rPr>
          <w:w w:val="105"/>
        </w:rPr>
        <w:t>dielectric</w:t>
      </w:r>
      <w:r>
        <w:rPr>
          <w:spacing w:val="41"/>
          <w:w w:val="105"/>
        </w:rPr>
        <w:t xml:space="preserve"> </w:t>
      </w:r>
      <w:r>
        <w:rPr>
          <w:w w:val="105"/>
        </w:rPr>
        <w:t>permittivity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w w:val="105"/>
        </w:rPr>
        <w:t>function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water</w:t>
      </w:r>
      <w:r>
        <w:rPr>
          <w:spacing w:val="42"/>
          <w:w w:val="105"/>
        </w:rPr>
        <w:t xml:space="preserve"> </w:t>
      </w:r>
      <w:r>
        <w:rPr>
          <w:w w:val="105"/>
        </w:rPr>
        <w:t>content.</w:t>
      </w:r>
      <w:r>
        <w:rPr>
          <w:spacing w:val="-46"/>
          <w:w w:val="105"/>
        </w:rPr>
        <w:t xml:space="preserve"> </w:t>
      </w:r>
      <w:r>
        <w:rPr>
          <w:w w:val="105"/>
        </w:rPr>
        <w:t>The sensor creates a voltage proportional to the dielectric</w:t>
      </w:r>
      <w:r>
        <w:rPr>
          <w:spacing w:val="1"/>
          <w:w w:val="105"/>
        </w:rPr>
        <w:t xml:space="preserve"> </w:t>
      </w:r>
      <w:r>
        <w:rPr>
          <w:w w:val="105"/>
        </w:rPr>
        <w:t>permittivity,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therefore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water</w:t>
      </w:r>
      <w:r>
        <w:rPr>
          <w:spacing w:val="12"/>
          <w:w w:val="105"/>
        </w:rPr>
        <w:t xml:space="preserve"> </w:t>
      </w:r>
      <w:r>
        <w:rPr>
          <w:w w:val="105"/>
        </w:rPr>
        <w:t>content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soil.</w:t>
      </w:r>
    </w:p>
    <w:p w14:paraId="1CCFCE71">
      <w:pPr>
        <w:pStyle w:val="11"/>
      </w:pPr>
    </w:p>
    <w:p w14:paraId="6B2F7959">
      <w:pPr>
        <w:pStyle w:val="11"/>
        <w:spacing w:before="2"/>
        <w:rPr>
          <w:sz w:val="22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1579880</wp:posOffset>
            </wp:positionH>
            <wp:positionV relativeFrom="paragraph">
              <wp:posOffset>196215</wp:posOffset>
            </wp:positionV>
            <wp:extent cx="1078230" cy="105600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134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F434C">
      <w:pPr>
        <w:pStyle w:val="11"/>
      </w:pPr>
    </w:p>
    <w:p w14:paraId="56D566BE">
      <w:pPr>
        <w:pStyle w:val="11"/>
        <w:spacing w:before="8"/>
        <w:rPr>
          <w:sz w:val="24"/>
        </w:rPr>
      </w:pPr>
    </w:p>
    <w:p w14:paraId="53D36056">
      <w:pPr>
        <w:pStyle w:val="11"/>
        <w:ind w:left="1240" w:right="1121"/>
        <w:jc w:val="center"/>
      </w:pPr>
      <w:r>
        <w:rPr>
          <w:w w:val="105"/>
        </w:rPr>
        <w:t>Figure</w:t>
      </w:r>
      <w:r>
        <w:rPr>
          <w:spacing w:val="22"/>
          <w:w w:val="105"/>
        </w:rPr>
        <w:t xml:space="preserve"> </w:t>
      </w:r>
      <w:r>
        <w:rPr>
          <w:w w:val="105"/>
        </w:rPr>
        <w:t>7:</w:t>
      </w:r>
      <w:r>
        <w:rPr>
          <w:spacing w:val="45"/>
          <w:w w:val="105"/>
        </w:rPr>
        <w:t xml:space="preserve"> </w:t>
      </w:r>
      <w:r>
        <w:rPr>
          <w:w w:val="105"/>
        </w:rPr>
        <w:t>Soil</w:t>
      </w:r>
      <w:r>
        <w:rPr>
          <w:spacing w:val="23"/>
          <w:w w:val="105"/>
        </w:rPr>
        <w:t xml:space="preserve"> </w:t>
      </w:r>
      <w:r>
        <w:rPr>
          <w:w w:val="105"/>
        </w:rPr>
        <w:t>Moisture</w:t>
      </w:r>
      <w:r>
        <w:rPr>
          <w:spacing w:val="22"/>
          <w:w w:val="105"/>
        </w:rPr>
        <w:t xml:space="preserve"> </w:t>
      </w:r>
      <w:r>
        <w:rPr>
          <w:w w:val="105"/>
        </w:rPr>
        <w:t>Sensor</w:t>
      </w:r>
    </w:p>
    <w:p w14:paraId="6F23B0DC">
      <w:pPr>
        <w:pStyle w:val="11"/>
      </w:pPr>
    </w:p>
    <w:p w14:paraId="4744DE29">
      <w:pPr>
        <w:pStyle w:val="11"/>
      </w:pPr>
    </w:p>
    <w:p w14:paraId="380B96A6">
      <w:pPr>
        <w:pStyle w:val="11"/>
        <w:spacing w:before="5"/>
        <w:rPr>
          <w:sz w:val="17"/>
        </w:rPr>
      </w:pPr>
    </w:p>
    <w:p w14:paraId="2F9F2A49">
      <w:pPr>
        <w:pStyle w:val="5"/>
        <w:numPr>
          <w:ilvl w:val="2"/>
          <w:numId w:val="2"/>
        </w:numPr>
        <w:tabs>
          <w:tab w:val="left" w:pos="819"/>
          <w:tab w:val="left" w:pos="820"/>
        </w:tabs>
        <w:ind w:hanging="701"/>
      </w:pPr>
      <w:r>
        <w:rPr>
          <w:w w:val="130"/>
        </w:rPr>
        <w:t>ESP</w:t>
      </w:r>
      <w:r>
        <w:rPr>
          <w:spacing w:val="23"/>
          <w:w w:val="130"/>
        </w:rPr>
        <w:t xml:space="preserve"> </w:t>
      </w:r>
      <w:r>
        <w:rPr>
          <w:w w:val="130"/>
        </w:rPr>
        <w:t>32</w:t>
      </w:r>
    </w:p>
    <w:p w14:paraId="0825ED0B">
      <w:pPr>
        <w:pStyle w:val="11"/>
        <w:spacing w:before="175" w:line="235" w:lineRule="auto"/>
        <w:ind w:left="119"/>
        <w:jc w:val="both"/>
      </w:pPr>
      <w:r>
        <w:rPr>
          <w:w w:val="110"/>
        </w:rPr>
        <w:t>Is a series of low-cost, low-power system on a chip mi-</w:t>
      </w:r>
      <w:r>
        <w:rPr>
          <w:spacing w:val="1"/>
          <w:w w:val="110"/>
        </w:rPr>
        <w:t xml:space="preserve"> </w:t>
      </w:r>
      <w:r>
        <w:rPr>
          <w:w w:val="110"/>
        </w:rPr>
        <w:t>crocontrollers with integrated Wi-Fi and dual-mode Blue-</w:t>
      </w:r>
      <w:r>
        <w:rPr>
          <w:spacing w:val="-47"/>
          <w:w w:val="110"/>
        </w:rPr>
        <w:t xml:space="preserve"> </w:t>
      </w:r>
      <w:r>
        <w:rPr>
          <w:w w:val="110"/>
        </w:rPr>
        <w:t>tooth. The ESP32 series employs either a Tensilica Xtensa</w:t>
      </w:r>
      <w:r>
        <w:rPr>
          <w:spacing w:val="-47"/>
          <w:w w:val="110"/>
        </w:rPr>
        <w:t xml:space="preserve"> </w:t>
      </w:r>
      <w:r>
        <w:rPr>
          <w:w w:val="105"/>
        </w:rPr>
        <w:t>LX6 microprocessor in both dual-core and single-core vari</w:t>
      </w:r>
      <w:r>
        <w:rPr>
          <w:w w:val="110"/>
        </w:rPr>
        <w:t>ations, Xtensa LX7 dual-core microprocessor or a single-</w:t>
      </w:r>
      <w:r>
        <w:rPr>
          <w:spacing w:val="1"/>
          <w:w w:val="110"/>
        </w:rPr>
        <w:t xml:space="preserve"> </w:t>
      </w:r>
      <w:r>
        <w:rPr>
          <w:w w:val="110"/>
        </w:rPr>
        <w:t>core RISCV microprocessor and includes built-in antenna</w:t>
      </w:r>
      <w:r>
        <w:rPr>
          <w:spacing w:val="1"/>
          <w:w w:val="110"/>
        </w:rPr>
        <w:t xml:space="preserve"> </w:t>
      </w:r>
      <w:r>
        <w:rPr>
          <w:w w:val="105"/>
        </w:rPr>
        <w:t>switches, RF balun, power amplifier, low-noise receive amplifier, filters, and power-management modules.</w:t>
      </w:r>
      <w:r>
        <w:rPr>
          <w:spacing w:val="1"/>
          <w:w w:val="105"/>
        </w:rPr>
        <w:t xml:space="preserve"> </w:t>
      </w:r>
      <w:r>
        <w:rPr>
          <w:w w:val="105"/>
        </w:rPr>
        <w:t>ESP32 is</w:t>
      </w:r>
      <w:r>
        <w:rPr>
          <w:spacing w:val="1"/>
          <w:w w:val="105"/>
        </w:rPr>
        <w:t xml:space="preserve"> </w:t>
      </w:r>
      <w:r>
        <w:rPr>
          <w:w w:val="105"/>
        </w:rPr>
        <w:t>created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developed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Espressif</w:t>
      </w:r>
      <w:r>
        <w:rPr>
          <w:spacing w:val="-5"/>
          <w:w w:val="105"/>
        </w:rPr>
        <w:t xml:space="preserve"> </w:t>
      </w:r>
      <w:r>
        <w:rPr>
          <w:w w:val="105"/>
        </w:rPr>
        <w:t>Systems,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Chinese</w:t>
      </w:r>
      <w:r>
        <w:rPr>
          <w:spacing w:val="-4"/>
          <w:w w:val="105"/>
        </w:rPr>
        <w:t xml:space="preserve"> </w:t>
      </w:r>
      <w:r>
        <w:rPr>
          <w:w w:val="105"/>
        </w:rPr>
        <w:t>com-</w:t>
      </w:r>
      <w:r>
        <w:rPr>
          <w:spacing w:val="-45"/>
          <w:w w:val="105"/>
        </w:rPr>
        <w:t xml:space="preserve"> </w:t>
      </w:r>
      <w:r>
        <w:rPr>
          <w:w w:val="110"/>
        </w:rPr>
        <w:t>pany</w:t>
      </w:r>
      <w:r>
        <w:rPr>
          <w:spacing w:val="-8"/>
          <w:w w:val="110"/>
        </w:rPr>
        <w:t xml:space="preserve"> </w:t>
      </w:r>
      <w:r>
        <w:rPr>
          <w:w w:val="110"/>
        </w:rPr>
        <w:t>based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Shanghai,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manufactured</w:t>
      </w:r>
      <w:r>
        <w:rPr>
          <w:spacing w:val="-8"/>
          <w:w w:val="110"/>
        </w:rPr>
        <w:t xml:space="preserve"> </w:t>
      </w:r>
      <w:r>
        <w:rPr>
          <w:w w:val="110"/>
        </w:rPr>
        <w:t>by</w:t>
      </w:r>
      <w:r>
        <w:rPr>
          <w:spacing w:val="-7"/>
          <w:w w:val="110"/>
        </w:rPr>
        <w:t xml:space="preserve"> </w:t>
      </w:r>
      <w:r>
        <w:rPr>
          <w:w w:val="110"/>
        </w:rPr>
        <w:t>TSMC</w:t>
      </w:r>
      <w:r>
        <w:rPr>
          <w:spacing w:val="-8"/>
          <w:w w:val="110"/>
        </w:rPr>
        <w:t xml:space="preserve"> </w:t>
      </w:r>
      <w:r>
        <w:rPr>
          <w:w w:val="110"/>
        </w:rPr>
        <w:t>using their 40 nm process. It is a successor to the ESP8266</w:t>
      </w:r>
      <w:r>
        <w:rPr>
          <w:spacing w:val="1"/>
          <w:w w:val="110"/>
        </w:rPr>
        <w:t xml:space="preserve"> </w:t>
      </w:r>
      <w:r>
        <w:rPr>
          <w:w w:val="110"/>
        </w:rPr>
        <w:t>micro controller.</w:t>
      </w:r>
    </w:p>
    <w:p w14:paraId="32036D27">
      <w:pPr>
        <w:pStyle w:val="11"/>
        <w:spacing w:before="2"/>
        <w:rPr>
          <w:sz w:val="16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1366520</wp:posOffset>
            </wp:positionH>
            <wp:positionV relativeFrom="paragraph">
              <wp:posOffset>149860</wp:posOffset>
            </wp:positionV>
            <wp:extent cx="1447165" cy="10604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418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F46D0">
      <w:pPr>
        <w:pStyle w:val="11"/>
        <w:spacing w:before="2"/>
        <w:rPr>
          <w:sz w:val="17"/>
        </w:rPr>
      </w:pPr>
    </w:p>
    <w:p w14:paraId="55CC64A4">
      <w:pPr>
        <w:pStyle w:val="11"/>
        <w:spacing w:before="1"/>
        <w:ind w:left="1240" w:right="1121"/>
        <w:jc w:val="center"/>
      </w:pPr>
      <w:r>
        <w:rPr>
          <w:w w:val="110"/>
        </w:rPr>
        <w:t>Figure</w:t>
      </w:r>
      <w:r>
        <w:rPr>
          <w:spacing w:val="22"/>
          <w:w w:val="110"/>
        </w:rPr>
        <w:t xml:space="preserve"> </w:t>
      </w:r>
      <w:r>
        <w:rPr>
          <w:w w:val="110"/>
        </w:rPr>
        <w:t>8:</w:t>
      </w:r>
      <w:r>
        <w:rPr>
          <w:spacing w:val="46"/>
          <w:w w:val="110"/>
        </w:rPr>
        <w:t xml:space="preserve"> </w:t>
      </w:r>
      <w:r>
        <w:rPr>
          <w:w w:val="110"/>
        </w:rPr>
        <w:t>ESP</w:t>
      </w:r>
      <w:r>
        <w:rPr>
          <w:spacing w:val="22"/>
          <w:w w:val="110"/>
        </w:rPr>
        <w:t xml:space="preserve"> </w:t>
      </w:r>
      <w:r>
        <w:rPr>
          <w:w w:val="110"/>
        </w:rPr>
        <w:t>32</w:t>
      </w:r>
    </w:p>
    <w:p w14:paraId="1D3DC192">
      <w:pPr>
        <w:pStyle w:val="5"/>
        <w:numPr>
          <w:ilvl w:val="2"/>
          <w:numId w:val="2"/>
        </w:numPr>
        <w:tabs>
          <w:tab w:val="left" w:pos="819"/>
          <w:tab w:val="left" w:pos="820"/>
        </w:tabs>
        <w:spacing w:before="31"/>
      </w:pPr>
      <w:r>
        <w:rPr>
          <w:w w:val="122"/>
        </w:rPr>
        <w:br w:type="column"/>
      </w:r>
      <w:r>
        <w:rPr>
          <w:w w:val="120"/>
        </w:rPr>
        <w:t>MQ-4</w:t>
      </w:r>
      <w:r>
        <w:rPr>
          <w:spacing w:val="25"/>
          <w:w w:val="120"/>
        </w:rPr>
        <w:t xml:space="preserve"> </w:t>
      </w:r>
      <w:r>
        <w:rPr>
          <w:w w:val="120"/>
        </w:rPr>
        <w:t>Gas</w:t>
      </w:r>
      <w:r>
        <w:rPr>
          <w:spacing w:val="26"/>
          <w:w w:val="120"/>
        </w:rPr>
        <w:t xml:space="preserve"> </w:t>
      </w:r>
      <w:r>
        <w:rPr>
          <w:w w:val="120"/>
        </w:rPr>
        <w:t>Sensor</w:t>
      </w:r>
    </w:p>
    <w:p w14:paraId="6537B748">
      <w:pPr>
        <w:pStyle w:val="11"/>
        <w:spacing w:before="164" w:line="235" w:lineRule="auto"/>
        <w:ind w:left="120" w:right="137"/>
        <w:jc w:val="both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MQ-4</w:t>
      </w:r>
      <w:r>
        <w:rPr>
          <w:spacing w:val="-4"/>
          <w:w w:val="105"/>
        </w:rPr>
        <w:t xml:space="preserve"> </w:t>
      </w:r>
      <w:r>
        <w:rPr>
          <w:w w:val="105"/>
        </w:rPr>
        <w:t>Gas</w:t>
      </w:r>
      <w:r>
        <w:rPr>
          <w:spacing w:val="-3"/>
          <w:w w:val="105"/>
        </w:rPr>
        <w:t xml:space="preserve"> </w:t>
      </w:r>
      <w:r>
        <w:rPr>
          <w:w w:val="105"/>
        </w:rPr>
        <w:t>Sensor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popular</w:t>
      </w:r>
      <w:r>
        <w:rPr>
          <w:spacing w:val="-3"/>
          <w:w w:val="105"/>
        </w:rPr>
        <w:t xml:space="preserve"> </w:t>
      </w:r>
      <w:r>
        <w:rPr>
          <w:w w:val="105"/>
        </w:rPr>
        <w:t>semiconductor</w:t>
      </w:r>
      <w:r>
        <w:rPr>
          <w:spacing w:val="-3"/>
          <w:w w:val="105"/>
        </w:rPr>
        <w:t xml:space="preserve"> </w:t>
      </w:r>
      <w:r>
        <w:rPr>
          <w:w w:val="105"/>
        </w:rPr>
        <w:t>gas</w:t>
      </w:r>
      <w:r>
        <w:rPr>
          <w:spacing w:val="-3"/>
          <w:w w:val="105"/>
        </w:rPr>
        <w:t xml:space="preserve"> </w:t>
      </w:r>
      <w:r>
        <w:rPr>
          <w:w w:val="105"/>
        </w:rPr>
        <w:t>sensor</w:t>
      </w:r>
      <w:r>
        <w:rPr>
          <w:spacing w:val="-45"/>
          <w:w w:val="105"/>
        </w:rPr>
        <w:t xml:space="preserve"> </w:t>
      </w:r>
      <w:r>
        <w:rPr>
          <w:w w:val="105"/>
        </w:rPr>
        <w:t>used to detect the presence of methane (CH4) and other</w:t>
      </w:r>
      <w:r>
        <w:rPr>
          <w:spacing w:val="1"/>
          <w:w w:val="105"/>
        </w:rPr>
        <w:t xml:space="preserve"> </w:t>
      </w:r>
      <w:r>
        <w:rPr>
          <w:w w:val="105"/>
        </w:rPr>
        <w:t>flammable</w:t>
      </w:r>
      <w:r>
        <w:rPr>
          <w:spacing w:val="37"/>
          <w:w w:val="105"/>
        </w:rPr>
        <w:t xml:space="preserve"> </w:t>
      </w:r>
      <w:r>
        <w:rPr>
          <w:w w:val="105"/>
        </w:rPr>
        <w:t>gases</w:t>
      </w:r>
      <w:r>
        <w:rPr>
          <w:spacing w:val="37"/>
          <w:w w:val="105"/>
        </w:rPr>
        <w:t xml:space="preserve"> </w:t>
      </w:r>
      <w:r>
        <w:rPr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air.The</w:t>
      </w:r>
      <w:r>
        <w:rPr>
          <w:spacing w:val="37"/>
          <w:w w:val="105"/>
        </w:rPr>
        <w:t xml:space="preserve"> </w:t>
      </w:r>
      <w:r>
        <w:rPr>
          <w:w w:val="105"/>
        </w:rPr>
        <w:t>MQ-4</w:t>
      </w:r>
      <w:r>
        <w:rPr>
          <w:spacing w:val="38"/>
          <w:w w:val="105"/>
        </w:rPr>
        <w:t xml:space="preserve"> </w:t>
      </w:r>
      <w:r>
        <w:rPr>
          <w:w w:val="105"/>
        </w:rPr>
        <w:t>sensor</w:t>
      </w:r>
      <w:r>
        <w:rPr>
          <w:spacing w:val="37"/>
          <w:w w:val="105"/>
        </w:rPr>
        <w:t xml:space="preserve"> </w:t>
      </w:r>
      <w:r>
        <w:rPr>
          <w:w w:val="105"/>
        </w:rPr>
        <w:t>operates</w:t>
      </w:r>
      <w:r>
        <w:rPr>
          <w:spacing w:val="38"/>
          <w:w w:val="105"/>
        </w:rPr>
        <w:t xml:space="preserve"> </w:t>
      </w:r>
      <w:r>
        <w:rPr>
          <w:w w:val="105"/>
        </w:rPr>
        <w:t>on</w:t>
      </w:r>
      <w:r>
        <w:rPr>
          <w:spacing w:val="-45"/>
          <w:w w:val="105"/>
        </w:rPr>
        <w:t xml:space="preserve"> </w:t>
      </w:r>
      <w:r>
        <w:rPr>
          <w:w w:val="105"/>
        </w:rPr>
        <w:t>the principle of changes in resistance when it comes into</w:t>
      </w:r>
      <w:r>
        <w:rPr>
          <w:spacing w:val="1"/>
          <w:w w:val="105"/>
        </w:rPr>
        <w:t xml:space="preserve"> </w:t>
      </w:r>
      <w:r>
        <w:rPr>
          <w:w w:val="105"/>
        </w:rPr>
        <w:t>contact</w:t>
      </w:r>
      <w:r>
        <w:rPr>
          <w:spacing w:val="36"/>
          <w:w w:val="105"/>
        </w:rPr>
        <w:t xml:space="preserve"> </w:t>
      </w:r>
      <w:r>
        <w:rPr>
          <w:w w:val="105"/>
        </w:rPr>
        <w:t>with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target</w:t>
      </w:r>
      <w:r>
        <w:rPr>
          <w:spacing w:val="37"/>
          <w:w w:val="105"/>
        </w:rPr>
        <w:t xml:space="preserve"> </w:t>
      </w:r>
      <w:r>
        <w:rPr>
          <w:w w:val="105"/>
        </w:rPr>
        <w:t>gas.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concentration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46"/>
          <w:w w:val="105"/>
        </w:rPr>
        <w:t xml:space="preserve"> </w:t>
      </w:r>
      <w:r>
        <w:rPr>
          <w:w w:val="105"/>
        </w:rPr>
        <w:t>gas</w:t>
      </w:r>
      <w:r>
        <w:rPr>
          <w:spacing w:val="12"/>
          <w:w w:val="105"/>
        </w:rPr>
        <w:t xml:space="preserve"> </w:t>
      </w:r>
      <w:r>
        <w:rPr>
          <w:w w:val="105"/>
        </w:rPr>
        <w:t>increases,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sensor’s</w:t>
      </w:r>
      <w:r>
        <w:rPr>
          <w:spacing w:val="12"/>
          <w:w w:val="105"/>
        </w:rPr>
        <w:t xml:space="preserve"> </w:t>
      </w:r>
      <w:r>
        <w:rPr>
          <w:w w:val="105"/>
        </w:rPr>
        <w:t>resistance</w:t>
      </w:r>
      <w:r>
        <w:rPr>
          <w:spacing w:val="12"/>
          <w:w w:val="105"/>
        </w:rPr>
        <w:t xml:space="preserve"> </w:t>
      </w:r>
      <w:r>
        <w:rPr>
          <w:w w:val="105"/>
        </w:rPr>
        <w:t>decreases.</w:t>
      </w:r>
    </w:p>
    <w:p w14:paraId="257F3CAB">
      <w:pPr>
        <w:pStyle w:val="11"/>
        <w:spacing w:before="6"/>
        <w:rPr>
          <w:sz w:val="18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4752975</wp:posOffset>
            </wp:positionH>
            <wp:positionV relativeFrom="paragraph">
              <wp:posOffset>168275</wp:posOffset>
            </wp:positionV>
            <wp:extent cx="1435735" cy="143573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893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73B19">
      <w:pPr>
        <w:pStyle w:val="11"/>
        <w:spacing w:before="5"/>
        <w:rPr>
          <w:sz w:val="18"/>
        </w:rPr>
      </w:pPr>
    </w:p>
    <w:p w14:paraId="50B2F2CA">
      <w:pPr>
        <w:pStyle w:val="11"/>
        <w:ind w:left="1218" w:right="1235"/>
        <w:jc w:val="center"/>
      </w:pPr>
      <w:r>
        <w:rPr>
          <w:w w:val="110"/>
        </w:rPr>
        <w:t>Figure</w:t>
      </w:r>
      <w:r>
        <w:rPr>
          <w:spacing w:val="5"/>
          <w:w w:val="110"/>
        </w:rPr>
        <w:t xml:space="preserve"> </w:t>
      </w:r>
      <w:r>
        <w:rPr>
          <w:w w:val="110"/>
        </w:rPr>
        <w:t>9:</w:t>
      </w:r>
      <w:r>
        <w:rPr>
          <w:spacing w:val="25"/>
          <w:w w:val="110"/>
        </w:rPr>
        <w:t xml:space="preserve"> </w:t>
      </w:r>
      <w:r>
        <w:rPr>
          <w:w w:val="110"/>
        </w:rPr>
        <w:t>MQ-4</w:t>
      </w:r>
      <w:r>
        <w:rPr>
          <w:spacing w:val="5"/>
          <w:w w:val="110"/>
        </w:rPr>
        <w:t xml:space="preserve"> </w:t>
      </w:r>
      <w:r>
        <w:rPr>
          <w:w w:val="110"/>
        </w:rPr>
        <w:t>Gas</w:t>
      </w:r>
      <w:r>
        <w:rPr>
          <w:spacing w:val="6"/>
          <w:w w:val="110"/>
        </w:rPr>
        <w:t xml:space="preserve"> </w:t>
      </w:r>
      <w:r>
        <w:rPr>
          <w:w w:val="110"/>
        </w:rPr>
        <w:t>Sensor</w:t>
      </w:r>
    </w:p>
    <w:p w14:paraId="7C191EDF">
      <w:pPr>
        <w:pStyle w:val="11"/>
      </w:pPr>
    </w:p>
    <w:p w14:paraId="6AC25C00">
      <w:pPr>
        <w:pStyle w:val="11"/>
      </w:pPr>
    </w:p>
    <w:p w14:paraId="3D506A1B">
      <w:pPr>
        <w:pStyle w:val="5"/>
        <w:numPr>
          <w:ilvl w:val="2"/>
          <w:numId w:val="2"/>
        </w:numPr>
        <w:tabs>
          <w:tab w:val="left" w:pos="934"/>
          <w:tab w:val="left" w:pos="935"/>
        </w:tabs>
        <w:spacing w:before="171"/>
        <w:ind w:left="934" w:hanging="815"/>
      </w:pPr>
      <w:r>
        <w:rPr>
          <w:w w:val="125"/>
        </w:rPr>
        <w:t>Motor</w:t>
      </w:r>
      <w:r>
        <w:rPr>
          <w:spacing w:val="15"/>
          <w:w w:val="125"/>
        </w:rPr>
        <w:t xml:space="preserve"> </w:t>
      </w:r>
      <w:r>
        <w:rPr>
          <w:w w:val="125"/>
        </w:rPr>
        <w:t>Driver</w:t>
      </w:r>
      <w:r>
        <w:rPr>
          <w:spacing w:val="14"/>
          <w:w w:val="125"/>
        </w:rPr>
        <w:t xml:space="preserve"> </w:t>
      </w:r>
      <w:r>
        <w:rPr>
          <w:w w:val="125"/>
        </w:rPr>
        <w:t>-</w:t>
      </w:r>
      <w:r>
        <w:rPr>
          <w:spacing w:val="15"/>
          <w:w w:val="125"/>
        </w:rPr>
        <w:t xml:space="preserve"> </w:t>
      </w:r>
      <w:r>
        <w:rPr>
          <w:w w:val="125"/>
        </w:rPr>
        <w:t>L298N</w:t>
      </w:r>
    </w:p>
    <w:p w14:paraId="51035C2F">
      <w:pPr>
        <w:pStyle w:val="11"/>
        <w:spacing w:before="165" w:line="235" w:lineRule="auto"/>
        <w:ind w:left="120" w:right="136"/>
        <w:jc w:val="both"/>
      </w:pPr>
      <w:r>
        <w:rPr>
          <w:w w:val="105"/>
        </w:rPr>
        <w:t>The L298N is a dual H-bridge motor driver integrated circuit (IC) commonly used to control and drive DC motors,</w:t>
      </w:r>
      <w:r>
        <w:rPr>
          <w:spacing w:val="1"/>
          <w:w w:val="105"/>
        </w:rPr>
        <w:t xml:space="preserve"> </w:t>
      </w:r>
      <w:r>
        <w:rPr>
          <w:w w:val="105"/>
        </w:rPr>
        <w:t>particularly in robotics and mechanics applications.</w:t>
      </w:r>
      <w:r>
        <w:rPr>
          <w:spacing w:val="1"/>
          <w:w w:val="105"/>
        </w:rPr>
        <w:t xml:space="preserve"> </w:t>
      </w:r>
      <w:r>
        <w:rPr>
          <w:w w:val="105"/>
        </w:rPr>
        <w:t>It provides a straightforward way to manage motor direction and</w:t>
      </w:r>
      <w:r>
        <w:rPr>
          <w:spacing w:val="1"/>
          <w:w w:val="105"/>
        </w:rPr>
        <w:t xml:space="preserve"> </w:t>
      </w:r>
      <w:r>
        <w:rPr>
          <w:w w:val="105"/>
        </w:rPr>
        <w:t>speed using control signals from micro-controllers like Arduino.</w:t>
      </w:r>
      <w:r>
        <w:rPr>
          <w:spacing w:val="1"/>
          <w:w w:val="105"/>
        </w:rPr>
        <w:t xml:space="preserve"> </w:t>
      </w:r>
      <w:r>
        <w:rPr>
          <w:w w:val="105"/>
        </w:rPr>
        <w:t>The L298N</w:t>
      </w:r>
      <w:r>
        <w:rPr>
          <w:spacing w:val="1"/>
          <w:w w:val="105"/>
        </w:rPr>
        <w:t xml:space="preserve"> </w:t>
      </w:r>
      <w:r>
        <w:rPr>
          <w:w w:val="105"/>
        </w:rPr>
        <w:t>motor driver  has  a supply  range  of  5v</w:t>
      </w:r>
      <w:r>
        <w:rPr>
          <w:spacing w:val="-45"/>
          <w:w w:val="105"/>
        </w:rPr>
        <w:t xml:space="preserve"> </w:t>
      </w:r>
      <w:r>
        <w:rPr>
          <w:w w:val="105"/>
        </w:rPr>
        <w:t>to 35v and is capable of 2A continuous current per channel,</w:t>
      </w:r>
      <w:r>
        <w:rPr>
          <w:spacing w:val="1"/>
          <w:w w:val="105"/>
        </w:rPr>
        <w:t xml:space="preserve"> </w:t>
      </w:r>
      <w:r>
        <w:rPr>
          <w:w w:val="105"/>
        </w:rPr>
        <w:t>so it works well with most of the DC motors. The L298N is</w:t>
      </w:r>
      <w:r>
        <w:rPr>
          <w:spacing w:val="1"/>
          <w:w w:val="105"/>
        </w:rPr>
        <w:t xml:space="preserve"> </w:t>
      </w:r>
      <w:r>
        <w:rPr>
          <w:w w:val="105"/>
        </w:rPr>
        <w:t>valued for its efficiency, ease of use, and versatility, making</w:t>
      </w:r>
      <w:r>
        <w:rPr>
          <w:spacing w:val="1"/>
          <w:w w:val="105"/>
        </w:rPr>
        <w:t xml:space="preserve"> </w:t>
      </w:r>
      <w:r>
        <w:rPr>
          <w:w w:val="105"/>
        </w:rPr>
        <w:t>it a popular choice for hobbyists and engineers working on</w:t>
      </w:r>
      <w:r>
        <w:rPr>
          <w:spacing w:val="1"/>
          <w:w w:val="105"/>
        </w:rPr>
        <w:t xml:space="preserve"> </w:t>
      </w:r>
      <w:r>
        <w:rPr>
          <w:w w:val="105"/>
        </w:rPr>
        <w:t>projects</w:t>
      </w:r>
      <w:r>
        <w:rPr>
          <w:spacing w:val="18"/>
          <w:w w:val="105"/>
        </w:rPr>
        <w:t xml:space="preserve"> </w:t>
      </w:r>
      <w:r>
        <w:rPr>
          <w:w w:val="105"/>
        </w:rPr>
        <w:t>involving</w:t>
      </w:r>
      <w:r>
        <w:rPr>
          <w:spacing w:val="19"/>
          <w:w w:val="105"/>
        </w:rPr>
        <w:t xml:space="preserve"> </w:t>
      </w:r>
      <w:r>
        <w:rPr>
          <w:w w:val="105"/>
        </w:rPr>
        <w:t>motor</w:t>
      </w:r>
      <w:r>
        <w:rPr>
          <w:spacing w:val="19"/>
          <w:w w:val="105"/>
        </w:rPr>
        <w:t xml:space="preserve"> </w:t>
      </w:r>
      <w:r>
        <w:rPr>
          <w:w w:val="105"/>
        </w:rPr>
        <w:t>control.</w:t>
      </w:r>
    </w:p>
    <w:p w14:paraId="08F450C4">
      <w:pPr>
        <w:pStyle w:val="11"/>
        <w:spacing w:before="5"/>
        <w:rPr>
          <w:sz w:val="18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4752975</wp:posOffset>
            </wp:positionH>
            <wp:positionV relativeFrom="paragraph">
              <wp:posOffset>167640</wp:posOffset>
            </wp:positionV>
            <wp:extent cx="1432560" cy="152463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750" cy="152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B32F1">
      <w:pPr>
        <w:pStyle w:val="11"/>
        <w:spacing w:before="11"/>
        <w:rPr>
          <w:sz w:val="18"/>
        </w:rPr>
      </w:pPr>
    </w:p>
    <w:p w14:paraId="516E02D1">
      <w:pPr>
        <w:pStyle w:val="11"/>
        <w:ind w:left="1218" w:right="1235"/>
        <w:jc w:val="center"/>
      </w:pPr>
      <w:r>
        <w:rPr>
          <w:w w:val="110"/>
        </w:rPr>
        <w:t>Figure</w:t>
      </w:r>
      <w:r>
        <w:rPr>
          <w:spacing w:val="8"/>
          <w:w w:val="110"/>
        </w:rPr>
        <w:t xml:space="preserve"> </w:t>
      </w:r>
      <w:r>
        <w:rPr>
          <w:w w:val="110"/>
        </w:rPr>
        <w:t>10:</w:t>
      </w:r>
      <w:r>
        <w:rPr>
          <w:spacing w:val="28"/>
          <w:w w:val="110"/>
        </w:rPr>
        <w:t xml:space="preserve"> </w:t>
      </w:r>
      <w:r>
        <w:rPr>
          <w:w w:val="110"/>
        </w:rPr>
        <w:t>Motor</w:t>
      </w:r>
      <w:r>
        <w:rPr>
          <w:spacing w:val="8"/>
          <w:w w:val="110"/>
        </w:rPr>
        <w:t xml:space="preserve"> </w:t>
      </w:r>
      <w:r>
        <w:rPr>
          <w:w w:val="110"/>
        </w:rPr>
        <w:t>Driver</w:t>
      </w:r>
      <w:r>
        <w:rPr>
          <w:spacing w:val="9"/>
          <w:w w:val="110"/>
        </w:rPr>
        <w:t xml:space="preserve"> </w:t>
      </w:r>
      <w:r>
        <w:rPr>
          <w:w w:val="110"/>
        </w:rPr>
        <w:t>-</w:t>
      </w:r>
      <w:r>
        <w:rPr>
          <w:spacing w:val="8"/>
          <w:w w:val="110"/>
        </w:rPr>
        <w:t xml:space="preserve"> </w:t>
      </w:r>
      <w:r>
        <w:rPr>
          <w:w w:val="110"/>
        </w:rPr>
        <w:t>L298N</w:t>
      </w:r>
    </w:p>
    <w:p w14:paraId="046EFFC5">
      <w:pPr>
        <w:pStyle w:val="11"/>
      </w:pPr>
    </w:p>
    <w:p w14:paraId="3156D500">
      <w:pPr>
        <w:pStyle w:val="11"/>
      </w:pPr>
    </w:p>
    <w:p w14:paraId="6B362FD2">
      <w:pPr>
        <w:pStyle w:val="5"/>
        <w:numPr>
          <w:ilvl w:val="2"/>
          <w:numId w:val="2"/>
        </w:numPr>
        <w:tabs>
          <w:tab w:val="left" w:pos="934"/>
          <w:tab w:val="left" w:pos="935"/>
        </w:tabs>
        <w:spacing w:before="171"/>
        <w:ind w:left="934" w:hanging="815"/>
      </w:pPr>
      <w:r>
        <w:rPr>
          <w:w w:val="120"/>
        </w:rPr>
        <w:t>Wheels</w:t>
      </w:r>
    </w:p>
    <w:p w14:paraId="18D58ECA">
      <w:pPr>
        <w:pStyle w:val="11"/>
        <w:spacing w:before="165" w:line="235" w:lineRule="auto"/>
        <w:ind w:left="120" w:right="136"/>
        <w:jc w:val="both"/>
      </w:pPr>
      <w:r>
        <w:rPr>
          <w:w w:val="105"/>
        </w:rPr>
        <w:t>Wheels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good</w:t>
      </w:r>
      <w:r>
        <w:rPr>
          <w:spacing w:val="-3"/>
          <w:w w:val="105"/>
        </w:rPr>
        <w:t xml:space="preserve"> </w:t>
      </w:r>
      <w:r>
        <w:rPr>
          <w:w w:val="105"/>
        </w:rPr>
        <w:t>grip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bot</w:t>
      </w:r>
      <w:r>
        <w:rPr>
          <w:spacing w:val="-3"/>
          <w:w w:val="105"/>
        </w:rPr>
        <w:t xml:space="preserve"> </w:t>
      </w:r>
      <w:r>
        <w:rPr>
          <w:w w:val="105"/>
        </w:rPr>
        <w:t>moves</w:t>
      </w:r>
      <w:r>
        <w:rPr>
          <w:spacing w:val="-3"/>
          <w:w w:val="105"/>
        </w:rPr>
        <w:t xml:space="preserve"> </w:t>
      </w:r>
      <w:r>
        <w:rPr>
          <w:w w:val="105"/>
        </w:rPr>
        <w:t>freely</w:t>
      </w:r>
      <w:r>
        <w:rPr>
          <w:spacing w:val="-45"/>
          <w:w w:val="105"/>
        </w:rPr>
        <w:t xml:space="preserve"> </w:t>
      </w:r>
      <w:r>
        <w:rPr>
          <w:w w:val="105"/>
        </w:rPr>
        <w:t>through the pipes.They reduce friction, making it easier to</w:t>
      </w:r>
      <w:r>
        <w:rPr>
          <w:spacing w:val="1"/>
          <w:w w:val="105"/>
        </w:rPr>
        <w:t xml:space="preserve"> </w:t>
      </w:r>
      <w:r>
        <w:rPr>
          <w:w w:val="105"/>
        </w:rPr>
        <w:t>transport heavy loads and navigate obstacles.</w:t>
      </w:r>
      <w:r>
        <w:rPr>
          <w:spacing w:val="1"/>
          <w:w w:val="105"/>
        </w:rPr>
        <w:t xml:space="preserve"> </w:t>
      </w:r>
      <w:r>
        <w:rPr>
          <w:w w:val="105"/>
        </w:rPr>
        <w:t>We can traverse through rough terrain as they have good grip.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ones</w:t>
      </w:r>
      <w:r>
        <w:rPr>
          <w:spacing w:val="14"/>
          <w:w w:val="105"/>
        </w:rPr>
        <w:t xml:space="preserve"> </w:t>
      </w:r>
      <w:r>
        <w:rPr>
          <w:w w:val="105"/>
        </w:rPr>
        <w:t>we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using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made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plastic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rubber.</w:t>
      </w:r>
    </w:p>
    <w:p w14:paraId="2D6222A9">
      <w:pPr>
        <w:spacing w:line="235" w:lineRule="auto"/>
        <w:jc w:val="both"/>
        <w:sectPr>
          <w:pgSz w:w="11910" w:h="16840"/>
          <w:pgMar w:top="1400" w:right="580" w:bottom="980" w:left="600" w:header="0" w:footer="792" w:gutter="0"/>
          <w:cols w:equalWidth="0" w:num="2">
            <w:col w:w="5255" w:space="78"/>
            <w:col w:w="5397"/>
          </w:cols>
        </w:sectPr>
      </w:pPr>
    </w:p>
    <w:p w14:paraId="7A9A2BDC">
      <w:pPr>
        <w:pStyle w:val="11"/>
        <w:spacing w:before="1"/>
        <w:rPr>
          <w:sz w:val="5"/>
        </w:rPr>
      </w:pPr>
    </w:p>
    <w:p w14:paraId="079197E1">
      <w:pPr>
        <w:pStyle w:val="11"/>
        <w:ind w:left="1865" w:right="-44"/>
      </w:pPr>
      <w:r>
        <w:drawing>
          <wp:inline distT="0" distB="0" distL="0" distR="0">
            <wp:extent cx="1237615" cy="143573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059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3713">
      <w:pPr>
        <w:pStyle w:val="11"/>
        <w:spacing w:before="9"/>
      </w:pPr>
    </w:p>
    <w:p w14:paraId="7359D7C6">
      <w:pPr>
        <w:pStyle w:val="11"/>
        <w:ind w:left="1887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11:</w:t>
      </w:r>
      <w:r>
        <w:rPr>
          <w:spacing w:val="43"/>
          <w:w w:val="105"/>
        </w:rPr>
        <w:t xml:space="preserve"> </w:t>
      </w:r>
      <w:r>
        <w:rPr>
          <w:w w:val="105"/>
        </w:rPr>
        <w:t>Wheels</w:t>
      </w:r>
    </w:p>
    <w:p w14:paraId="58B7BB24">
      <w:pPr>
        <w:pStyle w:val="13"/>
        <w:numPr>
          <w:ilvl w:val="1"/>
          <w:numId w:val="4"/>
        </w:numPr>
        <w:tabs>
          <w:tab w:val="left" w:pos="2204"/>
          <w:tab w:val="left" w:pos="2205"/>
        </w:tabs>
        <w:spacing w:before="33"/>
        <w:ind w:hanging="614"/>
        <w:rPr>
          <w:b/>
          <w:sz w:val="24"/>
        </w:rPr>
      </w:pPr>
      <w:r>
        <w:rPr>
          <w:b/>
          <w:w w:val="117"/>
          <w:sz w:val="24"/>
        </w:rPr>
        <w:br w:type="column"/>
      </w:r>
      <w:r>
        <w:rPr>
          <w:b/>
          <w:w w:val="115"/>
          <w:sz w:val="24"/>
        </w:rPr>
        <w:t>Software</w:t>
      </w:r>
    </w:p>
    <w:p w14:paraId="1B9349CB">
      <w:pPr>
        <w:pStyle w:val="5"/>
        <w:numPr>
          <w:ilvl w:val="2"/>
          <w:numId w:val="4"/>
        </w:numPr>
        <w:tabs>
          <w:tab w:val="left" w:pos="2291"/>
          <w:tab w:val="left" w:pos="2292"/>
        </w:tabs>
        <w:spacing w:before="113"/>
        <w:ind w:hanging="701"/>
      </w:pPr>
      <w:r>
        <w:rPr>
          <w:w w:val="120"/>
        </w:rPr>
        <w:t>Fusion</w:t>
      </w:r>
      <w:r>
        <w:rPr>
          <w:spacing w:val="8"/>
          <w:w w:val="120"/>
        </w:rPr>
        <w:t xml:space="preserve"> </w:t>
      </w:r>
      <w:r>
        <w:rPr>
          <w:w w:val="120"/>
        </w:rPr>
        <w:t>360</w:t>
      </w:r>
    </w:p>
    <w:p w14:paraId="7134BF88">
      <w:pPr>
        <w:pStyle w:val="11"/>
        <w:spacing w:before="127" w:line="235" w:lineRule="auto"/>
        <w:ind w:left="1591" w:right="137"/>
        <w:jc w:val="left"/>
        <w:rPr>
          <w:rFonts w:hint="default"/>
          <w:lang w:val="en-IN"/>
        </w:rPr>
        <w:sectPr>
          <w:pgSz w:w="11910" w:h="16840"/>
          <w:pgMar w:top="1360" w:right="580" w:bottom="980" w:left="600" w:header="0" w:footer="792" w:gutter="0"/>
          <w:cols w:equalWidth="0" w:num="2">
            <w:col w:w="3821" w:space="40"/>
            <w:col w:w="6869"/>
          </w:cols>
        </w:sectPr>
      </w:pPr>
      <w:r>
        <w:rPr>
          <w:w w:val="110"/>
        </w:rPr>
        <w:t>Fusion 360 is a computer-aided designing (CAD) software</w:t>
      </w:r>
      <w:r>
        <w:rPr>
          <w:spacing w:val="-47"/>
          <w:w w:val="110"/>
        </w:rPr>
        <w:t xml:space="preserve"> </w:t>
      </w:r>
      <w:r>
        <w:rPr>
          <w:w w:val="110"/>
        </w:rPr>
        <w:t>application for 3-D modelling and simulation.</w:t>
      </w:r>
      <w:r>
        <w:rPr>
          <w:spacing w:val="1"/>
          <w:w w:val="110"/>
        </w:rPr>
        <w:t xml:space="preserve"> </w:t>
      </w:r>
      <w:r>
        <w:rPr>
          <w:w w:val="110"/>
        </w:rPr>
        <w:t>It’s other</w:t>
      </w:r>
      <w:r>
        <w:rPr>
          <w:spacing w:val="1"/>
          <w:w w:val="110"/>
        </w:rPr>
        <w:t xml:space="preserve"> </w:t>
      </w:r>
      <w:r>
        <w:rPr>
          <w:w w:val="110"/>
        </w:rPr>
        <w:t>functions include computer-aided manufacturing (CAM)</w:t>
      </w:r>
      <w:r>
        <w:rPr>
          <w:spacing w:val="1"/>
          <w:w w:val="110"/>
        </w:rPr>
        <w:t xml:space="preserve"> </w:t>
      </w:r>
      <w:r>
        <w:rPr>
          <w:w w:val="110"/>
        </w:rPr>
        <w:t>and computer-aided engineering (CAE), as well as design</w:t>
      </w:r>
      <w:r>
        <w:rPr>
          <w:w w:val="105"/>
        </w:rPr>
        <w:t>ing printed circuit boards. Fusion 360 provides powerful 3D</w:t>
      </w:r>
      <w:r>
        <w:rPr>
          <w:spacing w:val="1"/>
          <w:w w:val="105"/>
        </w:rPr>
        <w:t xml:space="preserve"> </w:t>
      </w:r>
      <w:r>
        <w:rPr>
          <w:w w:val="105"/>
        </w:rPr>
        <w:t>modeling tools that allow users to create complex 3D mod</w:t>
      </w:r>
      <w:r>
        <w:rPr>
          <w:w w:val="110"/>
        </w:rPr>
        <w:t>els of products and components</w:t>
      </w:r>
      <w:r>
        <w:rPr>
          <w:rFonts w:hint="default"/>
          <w:w w:val="110"/>
          <w:lang w:val="en-IN"/>
        </w:rPr>
        <w:t>.</w:t>
      </w:r>
    </w:p>
    <w:p w14:paraId="038244B3">
      <w:pPr>
        <w:pStyle w:val="11"/>
        <w:spacing w:before="6"/>
        <w:rPr>
          <w:sz w:val="26"/>
        </w:rPr>
      </w:pPr>
    </w:p>
    <w:p w14:paraId="596E0D7E">
      <w:pPr>
        <w:pStyle w:val="11"/>
        <w:spacing w:before="127" w:line="235" w:lineRule="auto"/>
        <w:ind w:left="120" w:right="137"/>
        <w:jc w:val="both"/>
        <w:sectPr>
          <w:type w:val="continuous"/>
          <w:pgSz w:w="11910" w:h="16840"/>
          <w:pgMar w:top="1340" w:right="580" w:bottom="1180" w:left="600" w:header="720" w:footer="720" w:gutter="0"/>
          <w:cols w:equalWidth="0" w:num="2">
            <w:col w:w="5253" w:space="79"/>
            <w:col w:w="5398"/>
          </w:cols>
        </w:sectPr>
      </w:pPr>
    </w:p>
    <w:p w14:paraId="17BBC503">
      <w:pPr>
        <w:bidi w:val="0"/>
        <w:sectPr>
          <w:type w:val="continuous"/>
          <w:pgSz w:w="11910" w:h="16840"/>
          <w:pgMar w:top="1340" w:right="580" w:bottom="1180" w:left="600" w:header="720" w:footer="720" w:gutter="0"/>
          <w:cols w:space="720" w:num="1"/>
        </w:sectPr>
      </w:pPr>
    </w:p>
    <w:p w14:paraId="7DEFAEA5">
      <w:pPr>
        <w:pStyle w:val="5"/>
        <w:numPr>
          <w:ilvl w:val="2"/>
          <w:numId w:val="2"/>
        </w:numPr>
        <w:tabs>
          <w:tab w:val="left" w:pos="934"/>
          <w:tab w:val="left" w:pos="935"/>
        </w:tabs>
        <w:spacing w:before="59"/>
        <w:ind w:left="934" w:hanging="816"/>
      </w:pPr>
      <w:r>
        <w:rPr>
          <w:w w:val="130"/>
        </w:rPr>
        <w:t>IR</w:t>
      </w:r>
      <w:r>
        <w:rPr>
          <w:spacing w:val="1"/>
          <w:w w:val="130"/>
        </w:rPr>
        <w:t xml:space="preserve"> </w:t>
      </w:r>
      <w:r>
        <w:rPr>
          <w:w w:val="130"/>
        </w:rPr>
        <w:t>Sensor</w:t>
      </w:r>
    </w:p>
    <w:p w14:paraId="6F0BFDDA">
      <w:pPr>
        <w:pStyle w:val="11"/>
        <w:spacing w:before="124" w:line="235" w:lineRule="auto"/>
        <w:ind w:left="119"/>
        <w:jc w:val="both"/>
      </w:pP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infrared</w:t>
      </w:r>
      <w:r>
        <w:rPr>
          <w:spacing w:val="1"/>
          <w:w w:val="105"/>
        </w:rPr>
        <w:t xml:space="preserve"> </w:t>
      </w:r>
      <w:r>
        <w:rPr>
          <w:w w:val="105"/>
        </w:rPr>
        <w:t>sensor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radiation-sensitive</w:t>
      </w:r>
      <w:r>
        <w:rPr>
          <w:spacing w:val="1"/>
          <w:w w:val="105"/>
        </w:rPr>
        <w:t xml:space="preserve"> </w:t>
      </w:r>
      <w:r>
        <w:rPr>
          <w:w w:val="105"/>
        </w:rPr>
        <w:t>optoelectronic</w:t>
      </w:r>
      <w:r>
        <w:rPr>
          <w:spacing w:val="-45"/>
          <w:w w:val="105"/>
        </w:rPr>
        <w:t xml:space="preserve"> </w:t>
      </w:r>
      <w:r>
        <w:rPr>
          <w:w w:val="105"/>
        </w:rPr>
        <w:t>component with a spectral sensitivity in the infrared wave-</w:t>
      </w:r>
      <w:r>
        <w:rPr>
          <w:spacing w:val="1"/>
          <w:w w:val="105"/>
        </w:rPr>
        <w:t xml:space="preserve"> </w:t>
      </w:r>
      <w:r>
        <w:rPr>
          <w:w w:val="110"/>
        </w:rPr>
        <w:t>length range 780 nm .</w:t>
      </w:r>
      <w:r>
        <w:rPr>
          <w:spacing w:val="1"/>
          <w:w w:val="110"/>
        </w:rPr>
        <w:t xml:space="preserve"> </w:t>
      </w:r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50 </w:t>
      </w:r>
      <w:r>
        <w:rPr>
          <w:rFonts w:ascii="Georgia" w:hAnsi="Georgia"/>
          <w:w w:val="110"/>
        </w:rPr>
        <w:t>µ</w:t>
      </w:r>
      <w:r>
        <w:rPr>
          <w:w w:val="110"/>
        </w:rPr>
        <w:t>m.</w:t>
      </w:r>
      <w:r>
        <w:rPr>
          <w:spacing w:val="1"/>
          <w:w w:val="110"/>
        </w:rPr>
        <w:t xml:space="preserve"> </w:t>
      </w:r>
      <w:r>
        <w:rPr>
          <w:w w:val="110"/>
        </w:rPr>
        <w:t>IR sensor used in motion</w:t>
      </w:r>
      <w:r>
        <w:rPr>
          <w:spacing w:val="1"/>
          <w:w w:val="110"/>
        </w:rPr>
        <w:t xml:space="preserve"> </w:t>
      </w:r>
      <w:r>
        <w:rPr>
          <w:w w:val="105"/>
        </w:rPr>
        <w:t>detectors, which are used in building services to switch on</w:t>
      </w:r>
      <w:r>
        <w:rPr>
          <w:spacing w:val="1"/>
          <w:w w:val="105"/>
        </w:rPr>
        <w:t xml:space="preserve"> </w:t>
      </w:r>
      <w:r>
        <w:rPr>
          <w:w w:val="105"/>
        </w:rPr>
        <w:t>lamps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alarm</w:t>
      </w:r>
      <w:r>
        <w:rPr>
          <w:spacing w:val="20"/>
          <w:w w:val="105"/>
        </w:rPr>
        <w:t xml:space="preserve"> </w:t>
      </w:r>
      <w:r>
        <w:rPr>
          <w:w w:val="105"/>
        </w:rPr>
        <w:t>systems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detect</w:t>
      </w:r>
      <w:r>
        <w:rPr>
          <w:spacing w:val="20"/>
          <w:w w:val="105"/>
        </w:rPr>
        <w:t xml:space="preserve"> </w:t>
      </w:r>
      <w:r>
        <w:rPr>
          <w:w w:val="105"/>
        </w:rPr>
        <w:t>unwelcome</w:t>
      </w:r>
      <w:r>
        <w:rPr>
          <w:spacing w:val="20"/>
          <w:w w:val="105"/>
        </w:rPr>
        <w:t xml:space="preserve"> </w:t>
      </w:r>
      <w:r>
        <w:rPr>
          <w:w w:val="105"/>
        </w:rPr>
        <w:t>guests.An</w:t>
      </w:r>
      <w:r>
        <w:rPr>
          <w:spacing w:val="-45"/>
          <w:w w:val="105"/>
        </w:rPr>
        <w:t xml:space="preserve"> </w:t>
      </w:r>
      <w:r>
        <w:rPr>
          <w:w w:val="105"/>
        </w:rPr>
        <w:t>IR (infrared) sensor is a type of photo detector that detects</w:t>
      </w:r>
      <w:r>
        <w:rPr>
          <w:spacing w:val="1"/>
          <w:w w:val="105"/>
        </w:rPr>
        <w:t xml:space="preserve"> </w:t>
      </w:r>
      <w:r>
        <w:rPr>
          <w:w w:val="105"/>
        </w:rPr>
        <w:t>infrared radiation emitted by an object or surface within its</w:t>
      </w:r>
      <w:r>
        <w:rPr>
          <w:spacing w:val="1"/>
          <w:w w:val="105"/>
        </w:rPr>
        <w:t xml:space="preserve"> </w:t>
      </w:r>
      <w:r>
        <w:rPr>
          <w:w w:val="110"/>
        </w:rPr>
        <w:t>field</w:t>
      </w:r>
      <w:r>
        <w:rPr>
          <w:spacing w:val="15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view.</w:t>
      </w:r>
    </w:p>
    <w:p w14:paraId="3A169599">
      <w:pPr>
        <w:pStyle w:val="11"/>
      </w:pPr>
      <w:r>
        <w:br w:type="column"/>
      </w:r>
    </w:p>
    <w:p w14:paraId="0F75DCBC">
      <w:pPr>
        <w:pStyle w:val="11"/>
      </w:pPr>
    </w:p>
    <w:p w14:paraId="37A1DD15">
      <w:pPr>
        <w:pStyle w:val="11"/>
      </w:pPr>
    </w:p>
    <w:p w14:paraId="57AB3EBA">
      <w:pPr>
        <w:pStyle w:val="11"/>
      </w:pPr>
    </w:p>
    <w:p w14:paraId="5F924614">
      <w:pPr>
        <w:pStyle w:val="11"/>
      </w:pPr>
    </w:p>
    <w:p w14:paraId="0997454F">
      <w:pPr>
        <w:pStyle w:val="11"/>
      </w:pPr>
    </w:p>
    <w:p w14:paraId="0B4AAB96">
      <w:pPr>
        <w:pStyle w:val="11"/>
      </w:pPr>
    </w:p>
    <w:p w14:paraId="4AA562B2">
      <w:pPr>
        <w:pStyle w:val="11"/>
        <w:spacing w:before="2"/>
        <w:rPr>
          <w:sz w:val="17"/>
        </w:rPr>
      </w:pPr>
    </w:p>
    <w:p w14:paraId="45C83243">
      <w:pPr>
        <w:pStyle w:val="5"/>
        <w:numPr>
          <w:ilvl w:val="2"/>
          <w:numId w:val="5"/>
        </w:numPr>
        <w:tabs>
          <w:tab w:val="left" w:pos="819"/>
          <w:tab w:val="left" w:pos="820"/>
        </w:tabs>
        <w:ind w:left="700" w:leftChars="0" w:hanging="701" w:firstLineChars="0"/>
      </w:pPr>
      <w:r>
        <w:rPr>
          <w:spacing w:val="-3"/>
          <w:w w:val="130"/>
        </w:rPr>
        <w:t>Fritzing</w:t>
      </w:r>
    </w:p>
    <w:p w14:paraId="2C3D07E3">
      <w:pPr>
        <w:pStyle w:val="11"/>
        <w:spacing w:before="4" w:after="39"/>
        <w:rPr>
          <w:b/>
          <w:sz w:val="12"/>
        </w:rPr>
      </w:pPr>
      <w:r>
        <w:br w:type="column"/>
      </w:r>
    </w:p>
    <w:p w14:paraId="3C64573F">
      <w:pPr>
        <w:pStyle w:val="11"/>
        <w:ind w:left="210"/>
      </w:pPr>
      <w:r>
        <w:drawing>
          <wp:inline distT="0" distB="0" distL="0" distR="0">
            <wp:extent cx="972820" cy="513080"/>
            <wp:effectExtent l="0" t="0" r="17780" b="127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82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E62C">
      <w:pPr>
        <w:pStyle w:val="11"/>
        <w:rPr>
          <w:b/>
        </w:rPr>
      </w:pPr>
    </w:p>
    <w:p w14:paraId="29522178">
      <w:pPr>
        <w:pStyle w:val="11"/>
        <w:rPr>
          <w:b/>
        </w:rPr>
      </w:pPr>
    </w:p>
    <w:p w14:paraId="4EDAB942">
      <w:pPr>
        <w:pStyle w:val="11"/>
        <w:spacing w:before="129"/>
        <w:ind w:left="93"/>
      </w:pPr>
      <w:r>
        <w:rPr>
          <w:w w:val="110"/>
        </w:rPr>
        <w:t>Figure</w:t>
      </w:r>
      <w:r>
        <w:rPr>
          <w:spacing w:val="-1"/>
          <w:w w:val="110"/>
        </w:rPr>
        <w:t xml:space="preserve"> </w:t>
      </w:r>
      <w:r>
        <w:rPr>
          <w:w w:val="110"/>
        </w:rPr>
        <w:t>14:</w:t>
      </w:r>
      <w:r>
        <w:rPr>
          <w:spacing w:val="15"/>
          <w:w w:val="110"/>
        </w:rPr>
        <w:t xml:space="preserve"> </w:t>
      </w:r>
      <w:r>
        <w:rPr>
          <w:w w:val="110"/>
        </w:rPr>
        <w:t>Fusion</w:t>
      </w:r>
      <w:r>
        <w:rPr>
          <w:spacing w:val="-1"/>
          <w:w w:val="110"/>
        </w:rPr>
        <w:t xml:space="preserve"> </w:t>
      </w:r>
      <w:r>
        <w:rPr>
          <w:w w:val="110"/>
        </w:rPr>
        <w:t>360</w:t>
      </w:r>
    </w:p>
    <w:p w14:paraId="4F1ABB2E">
      <w:pPr>
        <w:sectPr>
          <w:type w:val="continuous"/>
          <w:pgSz w:w="11910" w:h="16840"/>
          <w:pgMar w:top="1340" w:right="580" w:bottom="1180" w:left="600" w:header="720" w:footer="720" w:gutter="0"/>
          <w:cols w:equalWidth="0" w:num="3">
            <w:col w:w="5255" w:space="78"/>
            <w:col w:w="1600" w:space="39"/>
            <w:col w:w="3758"/>
          </w:cols>
        </w:sectPr>
      </w:pPr>
    </w:p>
    <w:p w14:paraId="3C65BDC4">
      <w:pPr>
        <w:pStyle w:val="11"/>
        <w:spacing w:before="1"/>
        <w:rPr>
          <w:sz w:val="15"/>
        </w:rPr>
      </w:pPr>
    </w:p>
    <w:p w14:paraId="262DCBA4">
      <w:pPr>
        <w:pStyle w:val="11"/>
        <w:ind w:left="1552"/>
      </w:pPr>
      <w:r>
        <w:drawing>
          <wp:inline distT="0" distB="0" distL="0" distR="0">
            <wp:extent cx="1435735" cy="143573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893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1856">
      <w:pPr>
        <w:pStyle w:val="11"/>
        <w:spacing w:before="9"/>
      </w:pPr>
    </w:p>
    <w:p w14:paraId="40B47934">
      <w:pPr>
        <w:pStyle w:val="11"/>
        <w:ind w:left="1563" w:right="1443"/>
        <w:jc w:val="center"/>
      </w:pPr>
      <w:r>
        <w:rPr>
          <w:w w:val="115"/>
        </w:rPr>
        <w:t>Figure</w:t>
      </w:r>
      <w:r>
        <w:rPr>
          <w:spacing w:val="-7"/>
          <w:w w:val="115"/>
        </w:rPr>
        <w:t xml:space="preserve"> </w:t>
      </w:r>
      <w:r>
        <w:rPr>
          <w:w w:val="115"/>
        </w:rPr>
        <w:t>12:</w:t>
      </w:r>
      <w:r>
        <w:rPr>
          <w:spacing w:val="8"/>
          <w:w w:val="115"/>
        </w:rPr>
        <w:t xml:space="preserve"> </w:t>
      </w:r>
      <w:r>
        <w:rPr>
          <w:w w:val="115"/>
        </w:rPr>
        <w:t>IR</w:t>
      </w:r>
      <w:r>
        <w:rPr>
          <w:spacing w:val="-7"/>
          <w:w w:val="115"/>
        </w:rPr>
        <w:t xml:space="preserve"> </w:t>
      </w:r>
      <w:r>
        <w:rPr>
          <w:w w:val="115"/>
        </w:rPr>
        <w:t>Sensor</w:t>
      </w:r>
    </w:p>
    <w:p w14:paraId="669A9130">
      <w:pPr>
        <w:pStyle w:val="11"/>
      </w:pPr>
    </w:p>
    <w:p w14:paraId="52C0BB59">
      <w:pPr>
        <w:pStyle w:val="11"/>
        <w:spacing w:before="9"/>
        <w:rPr>
          <w:sz w:val="24"/>
        </w:rPr>
      </w:pPr>
    </w:p>
    <w:p w14:paraId="46E0282A">
      <w:pPr>
        <w:pStyle w:val="4"/>
        <w:tabs>
          <w:tab w:val="left" w:pos="732"/>
        </w:tabs>
        <w:ind w:left="119" w:firstLine="0"/>
        <w:rPr>
          <w:rFonts w:ascii="Calibri"/>
          <w:u w:val="none"/>
        </w:rPr>
      </w:pPr>
      <w:r>
        <w:rPr>
          <w:rFonts w:ascii="Calibri"/>
          <w:w w:val="120"/>
          <w:u w:val="none"/>
        </w:rPr>
        <w:t>2.1</w:t>
      </w:r>
      <w:r>
        <w:rPr>
          <w:rFonts w:hint="default" w:ascii="Calibri"/>
          <w:w w:val="120"/>
          <w:u w:val="none"/>
          <w:lang w:val="en-IN"/>
        </w:rPr>
        <w:t xml:space="preserve">3 </w:t>
      </w:r>
      <w:r>
        <w:rPr>
          <w:rFonts w:ascii="Calibri"/>
          <w:w w:val="120"/>
          <w:u w:val="none"/>
        </w:rPr>
        <w:tab/>
      </w:r>
      <w:r>
        <w:rPr>
          <w:rFonts w:ascii="Calibri"/>
          <w:w w:val="120"/>
          <w:u w:val="none"/>
        </w:rPr>
        <w:t>Arduino</w:t>
      </w:r>
      <w:r>
        <w:rPr>
          <w:rFonts w:ascii="Calibri"/>
          <w:spacing w:val="50"/>
          <w:w w:val="120"/>
          <w:u w:val="none"/>
        </w:rPr>
        <w:t xml:space="preserve"> </w:t>
      </w:r>
      <w:r>
        <w:rPr>
          <w:rFonts w:ascii="Calibri"/>
          <w:w w:val="120"/>
          <w:u w:val="none"/>
        </w:rPr>
        <w:t>UNO</w:t>
      </w:r>
    </w:p>
    <w:p w14:paraId="20719D24">
      <w:pPr>
        <w:pStyle w:val="11"/>
        <w:spacing w:before="117" w:line="235" w:lineRule="auto"/>
        <w:ind w:left="119"/>
        <w:jc w:val="both"/>
      </w:pPr>
      <w:r>
        <w:rPr>
          <w:w w:val="105"/>
        </w:rPr>
        <w:t>Arduino UNO is a low-cost, flexible, and easy-to-use programmable open-source micro controller board that can be</w:t>
      </w:r>
      <w:r>
        <w:rPr>
          <w:spacing w:val="1"/>
          <w:w w:val="105"/>
        </w:rPr>
        <w:t xml:space="preserve"> </w:t>
      </w:r>
      <w:r>
        <w:rPr>
          <w:w w:val="105"/>
        </w:rPr>
        <w:t>integrated into a variety of electronic projects.</w:t>
      </w:r>
      <w:r>
        <w:rPr>
          <w:spacing w:val="1"/>
          <w:w w:val="105"/>
        </w:rPr>
        <w:t xml:space="preserve"> </w:t>
      </w:r>
      <w:r>
        <w:rPr>
          <w:w w:val="105"/>
        </w:rPr>
        <w:t>This board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interfaced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Arduino</w:t>
      </w:r>
      <w:r>
        <w:rPr>
          <w:spacing w:val="1"/>
          <w:w w:val="105"/>
        </w:rPr>
        <w:t xml:space="preserve"> </w:t>
      </w:r>
      <w:r>
        <w:rPr>
          <w:w w:val="105"/>
        </w:rPr>
        <w:t>boards,</w:t>
      </w:r>
      <w:r>
        <w:rPr>
          <w:spacing w:val="1"/>
          <w:w w:val="105"/>
        </w:rPr>
        <w:t xml:space="preserve"> </w:t>
      </w:r>
      <w:r>
        <w:rPr>
          <w:w w:val="105"/>
        </w:rPr>
        <w:t>Arduino</w:t>
      </w:r>
      <w:r>
        <w:rPr>
          <w:spacing w:val="1"/>
          <w:w w:val="105"/>
        </w:rPr>
        <w:t xml:space="preserve"> </w:t>
      </w:r>
      <w:r>
        <w:rPr>
          <w:w w:val="105"/>
        </w:rPr>
        <w:t>shields, Raspberry Pi boards and can control relays, LED,</w:t>
      </w:r>
      <w:r>
        <w:rPr>
          <w:spacing w:val="1"/>
          <w:w w:val="105"/>
        </w:rPr>
        <w:t xml:space="preserve"> </w:t>
      </w:r>
      <w:r>
        <w:rPr>
          <w:w w:val="105"/>
        </w:rPr>
        <w:t>servos,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motors</w:t>
      </w:r>
      <w:r>
        <w:rPr>
          <w:spacing w:val="18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an</w:t>
      </w:r>
      <w:r>
        <w:rPr>
          <w:spacing w:val="17"/>
          <w:w w:val="105"/>
        </w:rPr>
        <w:t xml:space="preserve"> </w:t>
      </w:r>
      <w:r>
        <w:rPr>
          <w:w w:val="105"/>
        </w:rPr>
        <w:t>output.</w:t>
      </w:r>
    </w:p>
    <w:p w14:paraId="41A6254D">
      <w:pPr>
        <w:pStyle w:val="11"/>
      </w:pPr>
    </w:p>
    <w:p w14:paraId="1DF1CFCB">
      <w:pPr>
        <w:pStyle w:val="11"/>
        <w:spacing w:before="7"/>
        <w:rPr>
          <w:sz w:val="14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1417955</wp:posOffset>
            </wp:positionH>
            <wp:positionV relativeFrom="paragraph">
              <wp:posOffset>137795</wp:posOffset>
            </wp:positionV>
            <wp:extent cx="1378585" cy="112331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458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D69E6">
      <w:pPr>
        <w:pStyle w:val="11"/>
      </w:pPr>
    </w:p>
    <w:p w14:paraId="5D947D83">
      <w:pPr>
        <w:pStyle w:val="11"/>
        <w:spacing w:before="12"/>
        <w:rPr>
          <w:sz w:val="18"/>
        </w:rPr>
      </w:pPr>
    </w:p>
    <w:p w14:paraId="249FE614">
      <w:pPr>
        <w:pStyle w:val="11"/>
        <w:ind w:left="1563" w:right="1444"/>
        <w:jc w:val="center"/>
      </w:pPr>
      <w:r>
        <w:rPr>
          <w:w w:val="110"/>
        </w:rPr>
        <w:t>Figure</w:t>
      </w:r>
      <w:r>
        <w:rPr>
          <w:spacing w:val="16"/>
          <w:w w:val="110"/>
        </w:rPr>
        <w:t xml:space="preserve"> </w:t>
      </w:r>
      <w:r>
        <w:rPr>
          <w:w w:val="110"/>
        </w:rPr>
        <w:t>13:</w:t>
      </w:r>
      <w:r>
        <w:rPr>
          <w:spacing w:val="38"/>
          <w:w w:val="110"/>
        </w:rPr>
        <w:t xml:space="preserve"> </w:t>
      </w:r>
      <w:r>
        <w:rPr>
          <w:w w:val="110"/>
        </w:rPr>
        <w:t>Ardiuno</w:t>
      </w:r>
      <w:r>
        <w:rPr>
          <w:spacing w:val="16"/>
          <w:w w:val="110"/>
        </w:rPr>
        <w:t xml:space="preserve"> </w:t>
      </w:r>
      <w:r>
        <w:rPr>
          <w:w w:val="110"/>
        </w:rPr>
        <w:t>UNO</w:t>
      </w:r>
    </w:p>
    <w:p w14:paraId="254A5ECA">
      <w:pPr>
        <w:pStyle w:val="11"/>
        <w:spacing w:line="187" w:lineRule="exact"/>
        <w:ind w:left="120"/>
        <w:jc w:val="both"/>
      </w:pPr>
      <w:r>
        <w:br w:type="column"/>
      </w:r>
      <w:r>
        <w:rPr>
          <w:w w:val="105"/>
        </w:rPr>
        <w:t xml:space="preserve">Fritzing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an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open-source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electronic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design </w:t>
      </w:r>
      <w:r>
        <w:rPr>
          <w:spacing w:val="19"/>
          <w:w w:val="105"/>
        </w:rPr>
        <w:t xml:space="preserve"> </w:t>
      </w:r>
      <w:r>
        <w:rPr>
          <w:w w:val="105"/>
        </w:rPr>
        <w:t>automation</w:t>
      </w:r>
    </w:p>
    <w:p w14:paraId="2EFB8636">
      <w:pPr>
        <w:pStyle w:val="11"/>
        <w:spacing w:before="1" w:line="235" w:lineRule="auto"/>
        <w:ind w:left="120" w:right="136"/>
        <w:jc w:val="both"/>
      </w:pPr>
      <w:r>
        <w:rPr>
          <w:w w:val="105"/>
        </w:rPr>
        <w:t>(EDA) software to design electronics hardware, printed circuit boards and schematic circuit diagrams. It is an offshoot</w:t>
      </w:r>
      <w:r>
        <w:rPr>
          <w:spacing w:val="1"/>
          <w:w w:val="105"/>
        </w:rPr>
        <w:t xml:space="preserve"> </w:t>
      </w:r>
      <w:r>
        <w:rPr>
          <w:w w:val="105"/>
        </w:rPr>
        <w:t>of the Processing programming language and the Arduino</w:t>
      </w:r>
      <w:r>
        <w:rPr>
          <w:spacing w:val="1"/>
          <w:w w:val="105"/>
        </w:rPr>
        <w:t xml:space="preserve"> </w:t>
      </w:r>
      <w:r>
        <w:rPr>
          <w:w w:val="105"/>
        </w:rPr>
        <w:t>micro controller.Fritzing</w:t>
      </w:r>
      <w:r>
        <w:rPr>
          <w:spacing w:val="1"/>
          <w:w w:val="105"/>
        </w:rPr>
        <w:t xml:space="preserve"> </w:t>
      </w:r>
      <w:r>
        <w:rPr>
          <w:w w:val="105"/>
        </w:rPr>
        <w:t>allows</w:t>
      </w:r>
      <w:r>
        <w:rPr>
          <w:spacing w:val="1"/>
          <w:w w:val="105"/>
        </w:rPr>
        <w:t xml:space="preserve"> </w:t>
      </w:r>
      <w:r>
        <w:rPr>
          <w:w w:val="105"/>
        </w:rPr>
        <w:t>users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create</w:t>
      </w:r>
      <w:r>
        <w:rPr>
          <w:spacing w:val="1"/>
          <w:w w:val="105"/>
        </w:rPr>
        <w:t xml:space="preserve"> </w:t>
      </w:r>
      <w:r>
        <w:rPr>
          <w:w w:val="105"/>
        </w:rPr>
        <w:t>electronic</w:t>
      </w:r>
      <w:r>
        <w:rPr>
          <w:spacing w:val="1"/>
          <w:w w:val="105"/>
        </w:rPr>
        <w:t xml:space="preserve"> </w:t>
      </w:r>
      <w:r>
        <w:rPr>
          <w:w w:val="105"/>
        </w:rPr>
        <w:t>circuits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dragging and dropping various components (e.g., resistors,</w:t>
      </w:r>
      <w:r>
        <w:rPr>
          <w:spacing w:val="1"/>
          <w:w w:val="105"/>
        </w:rPr>
        <w:t xml:space="preserve"> </w:t>
      </w:r>
      <w:r>
        <w:rPr>
          <w:w w:val="105"/>
        </w:rPr>
        <w:t>LED,</w:t>
      </w:r>
      <w:r>
        <w:rPr>
          <w:spacing w:val="1"/>
          <w:w w:val="105"/>
        </w:rPr>
        <w:t xml:space="preserve"> </w:t>
      </w:r>
      <w:r>
        <w:rPr>
          <w:w w:val="105"/>
        </w:rPr>
        <w:t>micro controllers)</w:t>
      </w:r>
      <w:r>
        <w:rPr>
          <w:spacing w:val="1"/>
          <w:w w:val="105"/>
        </w:rPr>
        <w:t xml:space="preserve"> </w:t>
      </w:r>
      <w:r>
        <w:rPr>
          <w:w w:val="105"/>
        </w:rPr>
        <w:t>onto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virtual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breadboard. </w:t>
      </w:r>
      <w:r>
        <w:rPr>
          <w:spacing w:val="1"/>
          <w:w w:val="105"/>
        </w:rPr>
        <w:t xml:space="preserve"> </w:t>
      </w:r>
      <w:r>
        <w:rPr>
          <w:w w:val="105"/>
        </w:rPr>
        <w:t>Users</w:t>
      </w:r>
      <w:r>
        <w:rPr>
          <w:spacing w:val="-45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components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drawing</w:t>
      </w:r>
      <w:r>
        <w:rPr>
          <w:spacing w:val="-10"/>
          <w:w w:val="105"/>
        </w:rPr>
        <w:t xml:space="preserve"> </w:t>
      </w:r>
      <w:r>
        <w:rPr>
          <w:w w:val="105"/>
        </w:rPr>
        <w:t>wires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represent</w:t>
      </w:r>
      <w:r>
        <w:rPr>
          <w:spacing w:val="-10"/>
          <w:w w:val="105"/>
        </w:rPr>
        <w:t xml:space="preserve"> </w:t>
      </w:r>
      <w:r>
        <w:rPr>
          <w:w w:val="105"/>
        </w:rPr>
        <w:t>electrical</w:t>
      </w:r>
      <w:r>
        <w:rPr>
          <w:spacing w:val="18"/>
          <w:w w:val="105"/>
        </w:rPr>
        <w:t xml:space="preserve"> </w:t>
      </w:r>
      <w:r>
        <w:rPr>
          <w:w w:val="105"/>
        </w:rPr>
        <w:t>connections.</w:t>
      </w:r>
    </w:p>
    <w:p w14:paraId="025890A0">
      <w:pPr>
        <w:pStyle w:val="11"/>
        <w:spacing w:before="8"/>
        <w:rPr>
          <w:sz w:val="11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4392930</wp:posOffset>
            </wp:positionH>
            <wp:positionV relativeFrom="paragraph">
              <wp:posOffset>114935</wp:posOffset>
            </wp:positionV>
            <wp:extent cx="2143760" cy="71818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50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0F6C9">
      <w:pPr>
        <w:pStyle w:val="11"/>
        <w:spacing w:before="7"/>
        <w:rPr>
          <w:sz w:val="18"/>
        </w:rPr>
      </w:pPr>
    </w:p>
    <w:p w14:paraId="37027574">
      <w:pPr>
        <w:pStyle w:val="11"/>
        <w:spacing w:before="1"/>
        <w:ind w:left="1846" w:right="1863"/>
        <w:jc w:val="center"/>
        <w:rPr>
          <w:w w:val="110"/>
        </w:rPr>
      </w:pPr>
      <w:r>
        <w:rPr>
          <w:w w:val="110"/>
        </w:rPr>
        <w:t>Figure</w:t>
      </w:r>
      <w:r>
        <w:rPr>
          <w:spacing w:val="15"/>
          <w:w w:val="110"/>
        </w:rPr>
        <w:t xml:space="preserve"> </w:t>
      </w:r>
      <w:r>
        <w:rPr>
          <w:w w:val="110"/>
        </w:rPr>
        <w:t>15:</w:t>
      </w:r>
      <w:r>
        <w:rPr>
          <w:spacing w:val="37"/>
          <w:w w:val="110"/>
        </w:rPr>
        <w:t xml:space="preserve"> </w:t>
      </w:r>
      <w:r>
        <w:rPr>
          <w:w w:val="110"/>
        </w:rPr>
        <w:t>Fritzing</w:t>
      </w:r>
    </w:p>
    <w:p w14:paraId="2D4D92C0">
      <w:pPr>
        <w:pStyle w:val="11"/>
        <w:spacing w:before="1"/>
        <w:ind w:left="1846" w:right="1863"/>
        <w:jc w:val="center"/>
        <w:rPr>
          <w:w w:val="110"/>
        </w:rPr>
      </w:pPr>
    </w:p>
    <w:p w14:paraId="2640F42D">
      <w:pPr>
        <w:pStyle w:val="5"/>
        <w:numPr>
          <w:ilvl w:val="2"/>
          <w:numId w:val="5"/>
        </w:numPr>
        <w:tabs>
          <w:tab w:val="left" w:pos="819"/>
          <w:tab w:val="left" w:pos="820"/>
        </w:tabs>
        <w:ind w:left="700" w:leftChars="0" w:firstLineChars="0"/>
      </w:pPr>
      <w:r>
        <w:rPr>
          <w:w w:val="140"/>
        </w:rPr>
        <w:t>Blynk</w:t>
      </w:r>
      <w:r>
        <w:rPr>
          <w:spacing w:val="-6"/>
          <w:w w:val="140"/>
        </w:rPr>
        <w:t xml:space="preserve"> </w:t>
      </w:r>
      <w:r>
        <w:rPr>
          <w:w w:val="140"/>
        </w:rPr>
        <w:t>IOT</w:t>
      </w:r>
    </w:p>
    <w:p w14:paraId="6622D873">
      <w:pPr>
        <w:pStyle w:val="11"/>
        <w:spacing w:before="128" w:line="235" w:lineRule="auto"/>
        <w:ind w:left="120" w:right="137"/>
        <w:jc w:val="both"/>
        <w:rPr>
          <w:rFonts w:hint="default"/>
          <w:w w:val="105"/>
          <w:lang w:val="en-IN"/>
        </w:rPr>
      </w:pPr>
      <w:r>
        <w:rPr>
          <w:w w:val="105"/>
        </w:rPr>
        <w:t>Blynk</w:t>
      </w:r>
      <w:r>
        <w:rPr>
          <w:spacing w:val="39"/>
          <w:w w:val="105"/>
        </w:rPr>
        <w:t xml:space="preserve"> </w:t>
      </w:r>
      <w:r>
        <w:rPr>
          <w:w w:val="105"/>
        </w:rPr>
        <w:t>is</w:t>
      </w:r>
      <w:r>
        <w:rPr>
          <w:spacing w:val="39"/>
          <w:w w:val="105"/>
        </w:rPr>
        <w:t xml:space="preserve"> </w:t>
      </w:r>
      <w:r>
        <w:rPr>
          <w:w w:val="105"/>
        </w:rPr>
        <w:t>an IOT platform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39"/>
          <w:w w:val="105"/>
        </w:rPr>
        <w:t xml:space="preserve"> </w:t>
      </w:r>
      <w:r>
        <w:rPr>
          <w:w w:val="105"/>
        </w:rPr>
        <w:t>iOS</w:t>
      </w:r>
      <w:r>
        <w:rPr>
          <w:rFonts w:hint="default"/>
          <w:w w:val="105"/>
          <w:lang w:val="en-IN"/>
        </w:rPr>
        <w:t xml:space="preserve"> </w:t>
      </w:r>
      <w:r>
        <w:rPr>
          <w:w w:val="105"/>
        </w:rPr>
        <w:t>or</w:t>
      </w:r>
      <w:r>
        <w:rPr>
          <w:spacing w:val="39"/>
          <w:w w:val="105"/>
        </w:rPr>
        <w:t xml:space="preserve"> </w:t>
      </w:r>
      <w:r>
        <w:rPr>
          <w:w w:val="105"/>
        </w:rPr>
        <w:t>Android</w:t>
      </w:r>
      <w:r>
        <w:rPr>
          <w:spacing w:val="39"/>
          <w:w w:val="105"/>
        </w:rPr>
        <w:t xml:space="preserve"> </w:t>
      </w:r>
      <w:r>
        <w:rPr>
          <w:w w:val="105"/>
        </w:rPr>
        <w:t>smartphones</w:t>
      </w:r>
      <w:r>
        <w:rPr>
          <w:spacing w:val="-45"/>
          <w:w w:val="105"/>
        </w:rPr>
        <w:t xml:space="preserve"> </w:t>
      </w:r>
      <w:r>
        <w:rPr>
          <w:w w:val="105"/>
        </w:rPr>
        <w:t>that is used to control micro-controllers.This application is</w:t>
      </w:r>
      <w:r>
        <w:rPr>
          <w:spacing w:val="1"/>
          <w:w w:val="105"/>
        </w:rPr>
        <w:t xml:space="preserve"> </w:t>
      </w:r>
      <w:r>
        <w:rPr>
          <w:w w:val="105"/>
        </w:rPr>
        <w:t>used to create a graphical interface or human machine interface (HMI) by compiling and providing the appropriate</w:t>
      </w:r>
      <w:r>
        <w:rPr>
          <w:spacing w:val="1"/>
          <w:w w:val="105"/>
        </w:rPr>
        <w:t xml:space="preserve"> </w:t>
      </w:r>
      <w:r>
        <w:rPr>
          <w:w w:val="105"/>
        </w:rPr>
        <w:t>address.</w:t>
      </w:r>
      <w:r>
        <w:rPr>
          <w:spacing w:val="1"/>
          <w:w w:val="105"/>
        </w:rPr>
        <w:t xml:space="preserve"> </w:t>
      </w:r>
      <w:r>
        <w:rPr>
          <w:w w:val="105"/>
        </w:rPr>
        <w:t>Blynk</w:t>
      </w:r>
      <w:r>
        <w:rPr>
          <w:spacing w:val="1"/>
          <w:w w:val="105"/>
        </w:rPr>
        <w:t xml:space="preserve"> </w:t>
      </w:r>
      <w:r>
        <w:rPr>
          <w:w w:val="105"/>
        </w:rPr>
        <w:t>offers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mobile</w:t>
      </w:r>
      <w:r>
        <w:rPr>
          <w:spacing w:val="1"/>
          <w:w w:val="105"/>
        </w:rPr>
        <w:t xml:space="preserve"> </w:t>
      </w:r>
      <w:r>
        <w:rPr>
          <w:w w:val="105"/>
        </w:rPr>
        <w:t>app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Android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iOS</w:t>
      </w:r>
      <w:r>
        <w:rPr>
          <w:spacing w:val="-45"/>
          <w:w w:val="105"/>
        </w:rPr>
        <w:t xml:space="preserve"> </w:t>
      </w:r>
      <w:r>
        <w:rPr>
          <w:w w:val="105"/>
        </w:rPr>
        <w:t>devices that allows users to design and control their IoT</w:t>
      </w:r>
      <w:r>
        <w:rPr>
          <w:spacing w:val="1"/>
          <w:w w:val="105"/>
        </w:rPr>
        <w:t xml:space="preserve"> </w:t>
      </w:r>
      <w:r>
        <w:rPr>
          <w:w w:val="105"/>
        </w:rPr>
        <w:t>projects</w:t>
      </w:r>
      <w:r>
        <w:rPr>
          <w:spacing w:val="19"/>
          <w:w w:val="105"/>
        </w:rPr>
        <w:t xml:space="preserve"> </w:t>
      </w:r>
      <w:r>
        <w:rPr>
          <w:w w:val="105"/>
        </w:rPr>
        <w:t>throug</w:t>
      </w:r>
      <w:r>
        <w:rPr>
          <w:rFonts w:hint="default"/>
          <w:w w:val="105"/>
          <w:lang w:val="en-IN"/>
        </w:rPr>
        <w:t>h phone or a tablet.</w:t>
      </w:r>
    </w:p>
    <w:p w14:paraId="2AB3EEB0">
      <w:pPr>
        <w:pStyle w:val="11"/>
        <w:spacing w:before="128" w:line="235" w:lineRule="auto"/>
        <w:ind w:left="120" w:right="137"/>
        <w:jc w:val="both"/>
        <w:rPr>
          <w:rFonts w:hint="default"/>
          <w:w w:val="105"/>
          <w:lang w:val="en-IN"/>
        </w:rPr>
      </w:pPr>
    </w:p>
    <w:p w14:paraId="3253F333">
      <w:pPr>
        <w:pStyle w:val="11"/>
        <w:spacing w:before="128" w:line="235" w:lineRule="auto"/>
        <w:ind w:left="120" w:right="137"/>
        <w:jc w:val="both"/>
        <w:rPr>
          <w:rFonts w:hint="default"/>
          <w:w w:val="105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1355" cy="706120"/>
            <wp:effectExtent l="0" t="0" r="4445" b="1778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135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E1330D">
      <w:pPr>
        <w:pStyle w:val="11"/>
        <w:spacing w:before="128" w:line="235" w:lineRule="auto"/>
        <w:ind w:left="120" w:right="137"/>
        <w:jc w:val="both"/>
        <w:rPr>
          <w:rFonts w:hint="default"/>
          <w:w w:val="105"/>
          <w:lang w:val="en-IN"/>
        </w:rPr>
      </w:pPr>
    </w:p>
    <w:p w14:paraId="3ECB829A">
      <w:pPr>
        <w:pStyle w:val="11"/>
        <w:spacing w:before="128" w:line="235" w:lineRule="auto"/>
        <w:ind w:left="120" w:right="137" w:firstLine="1155" w:firstLineChars="550"/>
        <w:jc w:val="both"/>
        <w:rPr>
          <w:rFonts w:hint="default"/>
          <w:w w:val="105"/>
          <w:lang w:val="en-IN"/>
        </w:rPr>
        <w:sectPr>
          <w:type w:val="continuous"/>
          <w:pgSz w:w="11910" w:h="16840"/>
          <w:pgMar w:top="1340" w:right="580" w:bottom="1180" w:left="600" w:header="720" w:footer="720" w:gutter="0"/>
          <w:cols w:equalWidth="0" w:num="2">
            <w:col w:w="5253" w:space="79"/>
            <w:col w:w="5398"/>
          </w:cols>
        </w:sectPr>
      </w:pPr>
      <w:bookmarkStart w:id="0" w:name="_GoBack"/>
      <w:bookmarkEnd w:id="0"/>
      <w:r>
        <w:rPr>
          <w:rFonts w:hint="default"/>
          <w:w w:val="105"/>
          <w:lang w:val="en-IN"/>
        </w:rPr>
        <w:t>Figure 14: Blynk IOT</w:t>
      </w:r>
    </w:p>
    <w:p w14:paraId="4ECD1C1D">
      <w:pPr>
        <w:pStyle w:val="11"/>
        <w:ind w:left="985"/>
      </w:pPr>
    </w:p>
    <w:p w14:paraId="2DBC5C94">
      <w:pPr>
        <w:pStyle w:val="11"/>
        <w:rPr>
          <w:sz w:val="16"/>
        </w:rPr>
      </w:pPr>
    </w:p>
    <w:p w14:paraId="65801968">
      <w:pPr>
        <w:rPr>
          <w:sz w:val="16"/>
        </w:rPr>
        <w:sectPr>
          <w:pgSz w:w="11910" w:h="16840"/>
          <w:pgMar w:top="1420" w:right="580" w:bottom="980" w:left="600" w:header="0" w:footer="792" w:gutter="0"/>
          <w:cols w:space="720" w:num="1"/>
        </w:sectPr>
      </w:pPr>
    </w:p>
    <w:p w14:paraId="5E8E8E9B">
      <w:pPr>
        <w:pStyle w:val="11"/>
        <w:rPr>
          <w:rFonts w:hint="default"/>
          <w:lang w:val="en-IN"/>
        </w:rPr>
      </w:pPr>
    </w:p>
    <w:p w14:paraId="1E01CA38">
      <w:pPr>
        <w:pStyle w:val="11"/>
        <w:spacing w:before="8"/>
        <w:rPr>
          <w:rFonts w:hint="default"/>
          <w:b/>
          <w:bCs/>
          <w:sz w:val="25"/>
          <w:lang w:val="en-IN"/>
        </w:rPr>
      </w:pPr>
      <w:r>
        <w:rPr>
          <w:rFonts w:hint="default"/>
          <w:b/>
          <w:bCs/>
          <w:sz w:val="25"/>
          <w:lang w:val="en-IN"/>
        </w:rPr>
        <w:t>2.2.4 Arduino IDE</w:t>
      </w:r>
    </w:p>
    <w:p w14:paraId="45B78E20">
      <w:pPr>
        <w:pStyle w:val="11"/>
        <w:spacing w:line="235" w:lineRule="auto"/>
        <w:ind w:left="120" w:firstLine="199"/>
        <w:jc w:val="both"/>
      </w:pPr>
      <w:r>
        <w:rPr>
          <w:w w:val="105"/>
        </w:rPr>
        <w:t>You can compile your code within the IDE to check for</w:t>
      </w:r>
      <w:r>
        <w:rPr>
          <w:spacing w:val="1"/>
          <w:w w:val="105"/>
        </w:rPr>
        <w:t xml:space="preserve"> </w:t>
      </w:r>
      <w:r>
        <w:rPr>
          <w:w w:val="105"/>
        </w:rPr>
        <w:t>errors and then upload the compiled program (known as a</w:t>
      </w:r>
      <w:r>
        <w:rPr>
          <w:spacing w:val="1"/>
          <w:w w:val="105"/>
        </w:rPr>
        <w:t xml:space="preserve"> </w:t>
      </w:r>
      <w:r>
        <w:rPr>
          <w:w w:val="105"/>
        </w:rPr>
        <w:t>sketch) to the connected Arduino board.</w:t>
      </w:r>
      <w:r>
        <w:rPr>
          <w:spacing w:val="1"/>
          <w:w w:val="105"/>
        </w:rPr>
        <w:t xml:space="preserve"> </w:t>
      </w:r>
      <w:r>
        <w:rPr>
          <w:w w:val="105"/>
        </w:rPr>
        <w:t>The IDE handles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compilation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uploading</w:t>
      </w:r>
      <w:r>
        <w:rPr>
          <w:spacing w:val="15"/>
          <w:w w:val="105"/>
        </w:rPr>
        <w:t xml:space="preserve"> </w:t>
      </w:r>
      <w:r>
        <w:rPr>
          <w:w w:val="105"/>
        </w:rPr>
        <w:t>process</w:t>
      </w:r>
      <w:r>
        <w:rPr>
          <w:spacing w:val="15"/>
          <w:w w:val="105"/>
        </w:rPr>
        <w:t xml:space="preserve"> </w:t>
      </w:r>
      <w:r>
        <w:rPr>
          <w:w w:val="105"/>
        </w:rPr>
        <w:t>seamlessly.</w:t>
      </w:r>
    </w:p>
    <w:p w14:paraId="2DD43BEA">
      <w:pPr>
        <w:pStyle w:val="11"/>
        <w:spacing w:before="4"/>
        <w:rPr>
          <w:sz w:val="28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1366520</wp:posOffset>
            </wp:positionH>
            <wp:positionV relativeFrom="paragraph">
              <wp:posOffset>244475</wp:posOffset>
            </wp:positionV>
            <wp:extent cx="1450975" cy="98679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848" cy="986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B5520">
      <w:pPr>
        <w:pStyle w:val="11"/>
        <w:spacing w:before="11"/>
        <w:rPr>
          <w:sz w:val="16"/>
        </w:rPr>
      </w:pPr>
    </w:p>
    <w:p w14:paraId="47CD93A7">
      <w:pPr>
        <w:pStyle w:val="11"/>
        <w:spacing w:before="1"/>
        <w:ind w:right="1509"/>
        <w:jc w:val="right"/>
      </w:pPr>
      <w:r>
        <w:rPr>
          <w:w w:val="115"/>
        </w:rPr>
        <w:t>Figure</w:t>
      </w:r>
      <w:r>
        <w:rPr>
          <w:spacing w:val="2"/>
          <w:w w:val="115"/>
        </w:rPr>
        <w:t xml:space="preserve"> </w:t>
      </w:r>
      <w:r>
        <w:rPr>
          <w:w w:val="115"/>
        </w:rPr>
        <w:t>17:</w:t>
      </w:r>
      <w:r>
        <w:rPr>
          <w:spacing w:val="22"/>
          <w:w w:val="115"/>
        </w:rPr>
        <w:t xml:space="preserve"> </w:t>
      </w:r>
      <w:r>
        <w:rPr>
          <w:w w:val="115"/>
        </w:rPr>
        <w:t>Arduino</w:t>
      </w:r>
      <w:r>
        <w:rPr>
          <w:spacing w:val="3"/>
          <w:w w:val="115"/>
        </w:rPr>
        <w:t xml:space="preserve"> </w:t>
      </w:r>
      <w:r>
        <w:rPr>
          <w:w w:val="115"/>
        </w:rPr>
        <w:t>IDE</w:t>
      </w:r>
    </w:p>
    <w:p w14:paraId="34A63E24">
      <w:pPr>
        <w:pStyle w:val="11"/>
      </w:pPr>
    </w:p>
    <w:p w14:paraId="68AAC810">
      <w:pPr>
        <w:pStyle w:val="11"/>
      </w:pPr>
    </w:p>
    <w:p w14:paraId="7AC9F79C">
      <w:pPr>
        <w:pStyle w:val="11"/>
      </w:pPr>
    </w:p>
    <w:p w14:paraId="312D07CB">
      <w:pPr>
        <w:pStyle w:val="11"/>
        <w:spacing w:before="9"/>
        <w:rPr>
          <w:sz w:val="28"/>
        </w:rPr>
      </w:pPr>
    </w:p>
    <w:p w14:paraId="2790D4C8">
      <w:pPr>
        <w:pStyle w:val="3"/>
        <w:numPr>
          <w:ilvl w:val="0"/>
          <w:numId w:val="6"/>
        </w:numPr>
        <w:tabs>
          <w:tab w:val="left" w:pos="604"/>
          <w:tab w:val="left" w:pos="605"/>
        </w:tabs>
        <w:rPr>
          <w:rFonts w:ascii="Calibri"/>
        </w:rPr>
      </w:pPr>
      <w:r>
        <w:rPr>
          <w:rFonts w:ascii="Calibri"/>
          <w:w w:val="120"/>
        </w:rPr>
        <w:t>Implementation</w:t>
      </w:r>
      <w:r>
        <w:rPr>
          <w:rFonts w:ascii="Calibri"/>
          <w:spacing w:val="9"/>
          <w:w w:val="120"/>
        </w:rPr>
        <w:t xml:space="preserve"> </w:t>
      </w:r>
      <w:r>
        <w:rPr>
          <w:rFonts w:ascii="Calibri"/>
          <w:w w:val="120"/>
        </w:rPr>
        <w:t>and</w:t>
      </w:r>
      <w:r>
        <w:rPr>
          <w:rFonts w:ascii="Calibri"/>
          <w:spacing w:val="10"/>
          <w:w w:val="120"/>
        </w:rPr>
        <w:t xml:space="preserve"> </w:t>
      </w:r>
      <w:r>
        <w:rPr>
          <w:rFonts w:ascii="Calibri"/>
          <w:w w:val="120"/>
        </w:rPr>
        <w:t>working:</w:t>
      </w:r>
    </w:p>
    <w:p w14:paraId="7A3FD4EB">
      <w:pPr>
        <w:pStyle w:val="11"/>
        <w:spacing w:before="5"/>
        <w:rPr>
          <w:b/>
          <w:sz w:val="26"/>
        </w:rPr>
      </w:pPr>
    </w:p>
    <w:p w14:paraId="7DD83A85">
      <w:pPr>
        <w:pStyle w:val="4"/>
        <w:numPr>
          <w:ilvl w:val="1"/>
          <w:numId w:val="6"/>
        </w:numPr>
        <w:tabs>
          <w:tab w:val="left" w:pos="732"/>
          <w:tab w:val="left" w:pos="733"/>
        </w:tabs>
        <w:rPr>
          <w:rFonts w:ascii="Calibri"/>
          <w:u w:val="none"/>
        </w:rPr>
      </w:pPr>
      <w:r>
        <w:rPr>
          <w:rFonts w:ascii="Calibri"/>
          <w:w w:val="125"/>
          <w:u w:val="none"/>
        </w:rPr>
        <w:t>Circuit</w:t>
      </w:r>
      <w:r>
        <w:rPr>
          <w:rFonts w:ascii="Calibri"/>
          <w:spacing w:val="-4"/>
          <w:w w:val="125"/>
          <w:u w:val="none"/>
        </w:rPr>
        <w:t xml:space="preserve"> </w:t>
      </w:r>
      <w:r>
        <w:rPr>
          <w:rFonts w:ascii="Calibri"/>
          <w:w w:val="125"/>
          <w:u w:val="none"/>
        </w:rPr>
        <w:t>diagram</w:t>
      </w:r>
    </w:p>
    <w:p w14:paraId="6B4A09F5">
      <w:pPr>
        <w:pStyle w:val="11"/>
        <w:rPr>
          <w:b/>
        </w:rPr>
      </w:pPr>
    </w:p>
    <w:p w14:paraId="126CEFC5">
      <w:pPr>
        <w:pStyle w:val="11"/>
        <w:spacing w:before="3"/>
        <w:rPr>
          <w:b/>
          <w:sz w:val="24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646430</wp:posOffset>
            </wp:positionH>
            <wp:positionV relativeFrom="paragraph">
              <wp:posOffset>212725</wp:posOffset>
            </wp:positionV>
            <wp:extent cx="2926080" cy="26289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7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72477">
      <w:pPr>
        <w:pStyle w:val="11"/>
        <w:spacing w:before="153"/>
        <w:ind w:right="1414"/>
        <w:jc w:val="right"/>
      </w:pPr>
      <w:r>
        <w:rPr>
          <w:w w:val="110"/>
        </w:rPr>
        <w:t>Figure</w:t>
      </w:r>
      <w:r>
        <w:rPr>
          <w:spacing w:val="5"/>
          <w:w w:val="110"/>
        </w:rPr>
        <w:t xml:space="preserve"> </w:t>
      </w:r>
      <w:r>
        <w:rPr>
          <w:w w:val="110"/>
        </w:rPr>
        <w:t>18:</w:t>
      </w:r>
      <w:r>
        <w:rPr>
          <w:spacing w:val="25"/>
          <w:w w:val="110"/>
        </w:rPr>
        <w:t xml:space="preserve"> </w:t>
      </w:r>
      <w:r>
        <w:rPr>
          <w:w w:val="110"/>
        </w:rPr>
        <w:t>circuit</w:t>
      </w:r>
      <w:r>
        <w:rPr>
          <w:spacing w:val="5"/>
          <w:w w:val="110"/>
        </w:rPr>
        <w:t xml:space="preserve"> </w:t>
      </w:r>
      <w:r>
        <w:rPr>
          <w:w w:val="110"/>
        </w:rPr>
        <w:t>diagram</w:t>
      </w:r>
    </w:p>
    <w:p w14:paraId="767EE981">
      <w:pPr>
        <w:pStyle w:val="11"/>
      </w:pPr>
      <w:r>
        <w:br w:type="column"/>
      </w:r>
    </w:p>
    <w:p w14:paraId="7DD0F8DD">
      <w:pPr>
        <w:pStyle w:val="11"/>
        <w:spacing w:before="11"/>
        <w:rPr>
          <w:sz w:val="27"/>
        </w:rPr>
      </w:pPr>
    </w:p>
    <w:p w14:paraId="54E831FE">
      <w:pPr>
        <w:pStyle w:val="11"/>
        <w:ind w:left="1567"/>
      </w:pPr>
      <w:r>
        <w:rPr>
          <w:w w:val="110"/>
        </w:rPr>
        <w:t>Figure</w:t>
      </w:r>
      <w:r>
        <w:rPr>
          <w:spacing w:val="7"/>
          <w:w w:val="110"/>
        </w:rPr>
        <w:t xml:space="preserve"> </w:t>
      </w:r>
      <w:r>
        <w:rPr>
          <w:w w:val="110"/>
        </w:rPr>
        <w:t>19:</w:t>
      </w:r>
      <w:r>
        <w:rPr>
          <w:spacing w:val="27"/>
          <w:w w:val="110"/>
        </w:rPr>
        <w:t xml:space="preserve"> </w:t>
      </w:r>
      <w:r>
        <w:rPr>
          <w:w w:val="110"/>
        </w:rPr>
        <w:t>Block</w:t>
      </w:r>
      <w:r>
        <w:rPr>
          <w:spacing w:val="8"/>
          <w:w w:val="110"/>
        </w:rPr>
        <w:t xml:space="preserve"> </w:t>
      </w:r>
      <w:r>
        <w:rPr>
          <w:w w:val="110"/>
        </w:rPr>
        <w:t>diagram</w:t>
      </w:r>
    </w:p>
    <w:p w14:paraId="6AD2B2EA">
      <w:pPr>
        <w:pStyle w:val="11"/>
      </w:pPr>
    </w:p>
    <w:p w14:paraId="3026AC73">
      <w:pPr>
        <w:pStyle w:val="4"/>
        <w:numPr>
          <w:ilvl w:val="1"/>
          <w:numId w:val="6"/>
        </w:numPr>
        <w:tabs>
          <w:tab w:val="left" w:pos="732"/>
          <w:tab w:val="left" w:pos="733"/>
        </w:tabs>
        <w:spacing w:before="159"/>
        <w:rPr>
          <w:rFonts w:ascii="Calibri"/>
          <w:u w:val="none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3873500</wp:posOffset>
            </wp:positionH>
            <wp:positionV relativeFrom="paragraph">
              <wp:posOffset>-1723390</wp:posOffset>
            </wp:positionV>
            <wp:extent cx="3187065" cy="1177290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218" cy="1177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120"/>
          <w:u w:val="none"/>
        </w:rPr>
        <w:t>Block</w:t>
      </w:r>
      <w:r>
        <w:rPr>
          <w:rFonts w:ascii="Calibri"/>
          <w:spacing w:val="16"/>
          <w:w w:val="120"/>
          <w:u w:val="none"/>
        </w:rPr>
        <w:t xml:space="preserve"> </w:t>
      </w:r>
      <w:r>
        <w:rPr>
          <w:rFonts w:ascii="Calibri"/>
          <w:w w:val="120"/>
          <w:u w:val="none"/>
        </w:rPr>
        <w:t>diagram</w:t>
      </w:r>
    </w:p>
    <w:p w14:paraId="56B291EA">
      <w:pPr>
        <w:pStyle w:val="13"/>
        <w:numPr>
          <w:ilvl w:val="1"/>
          <w:numId w:val="6"/>
        </w:numPr>
        <w:tabs>
          <w:tab w:val="left" w:pos="732"/>
          <w:tab w:val="left" w:pos="733"/>
        </w:tabs>
        <w:spacing w:before="160"/>
        <w:rPr>
          <w:b/>
          <w:sz w:val="24"/>
        </w:rPr>
      </w:pPr>
      <w:r>
        <w:rPr>
          <w:b/>
          <w:w w:val="115"/>
          <w:sz w:val="24"/>
        </w:rPr>
        <w:t>Working</w:t>
      </w:r>
      <w:r>
        <w:rPr>
          <w:b/>
          <w:spacing w:val="35"/>
          <w:w w:val="115"/>
          <w:sz w:val="24"/>
        </w:rPr>
        <w:t xml:space="preserve"> </w:t>
      </w:r>
      <w:r>
        <w:rPr>
          <w:b/>
          <w:w w:val="115"/>
          <w:sz w:val="24"/>
        </w:rPr>
        <w:t>Mechanism</w:t>
      </w:r>
    </w:p>
    <w:p w14:paraId="1B94AB8E">
      <w:pPr>
        <w:pStyle w:val="11"/>
        <w:spacing w:before="163" w:line="235" w:lineRule="auto"/>
        <w:ind w:left="120" w:right="137"/>
        <w:jc w:val="both"/>
      </w:pPr>
      <w:r>
        <w:rPr>
          <w:w w:val="110"/>
        </w:rPr>
        <w:t>The smart agriculture bot is a line following bot with vari-</w:t>
      </w:r>
      <w:r>
        <w:rPr>
          <w:spacing w:val="-47"/>
          <w:w w:val="110"/>
        </w:rPr>
        <w:t xml:space="preserve"> </w:t>
      </w:r>
      <w:r>
        <w:rPr>
          <w:w w:val="105"/>
        </w:rPr>
        <w:t>ous types of sensors such as moisture,gas,soil,IR etc. In this</w:t>
      </w:r>
      <w:r>
        <w:rPr>
          <w:spacing w:val="1"/>
          <w:w w:val="105"/>
        </w:rPr>
        <w:t xml:space="preserve"> </w:t>
      </w:r>
      <w:r>
        <w:rPr>
          <w:w w:val="110"/>
        </w:rPr>
        <w:t>bot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be</w:t>
      </w:r>
      <w:r>
        <w:rPr>
          <w:spacing w:val="-3"/>
          <w:w w:val="110"/>
        </w:rPr>
        <w:t xml:space="preserve"> </w:t>
      </w:r>
      <w:r>
        <w:rPr>
          <w:w w:val="110"/>
        </w:rPr>
        <w:t>using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Arduino</w:t>
      </w:r>
      <w:r>
        <w:rPr>
          <w:spacing w:val="-3"/>
          <w:w w:val="110"/>
        </w:rPr>
        <w:t xml:space="preserve"> </w:t>
      </w:r>
      <w:r>
        <w:rPr>
          <w:w w:val="110"/>
        </w:rPr>
        <w:t>board,this</w:t>
      </w:r>
      <w:r>
        <w:rPr>
          <w:spacing w:val="-4"/>
          <w:w w:val="110"/>
        </w:rPr>
        <w:t xml:space="preserve"> </w:t>
      </w:r>
      <w:r>
        <w:rPr>
          <w:w w:val="110"/>
        </w:rPr>
        <w:t>bot</w:t>
      </w:r>
      <w:r>
        <w:rPr>
          <w:spacing w:val="-4"/>
          <w:w w:val="110"/>
        </w:rPr>
        <w:t xml:space="preserve"> </w:t>
      </w:r>
      <w:r>
        <w:rPr>
          <w:w w:val="110"/>
        </w:rPr>
        <w:t>helps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get</w:t>
      </w:r>
      <w:r>
        <w:rPr>
          <w:spacing w:val="-48"/>
          <w:w w:val="110"/>
        </w:rPr>
        <w:t xml:space="preserve"> </w:t>
      </w:r>
      <w:r>
        <w:rPr>
          <w:w w:val="105"/>
        </w:rPr>
        <w:t>to know the moisture of the soil with moisture sensor,the</w:t>
      </w:r>
      <w:r>
        <w:rPr>
          <w:spacing w:val="1"/>
          <w:w w:val="105"/>
        </w:rPr>
        <w:t xml:space="preserve"> </w:t>
      </w:r>
      <w:r>
        <w:rPr>
          <w:w w:val="105"/>
        </w:rPr>
        <w:t>gas sensor detects whether the fruit is ripe,not ripe or over-</w:t>
      </w:r>
      <w:r>
        <w:rPr>
          <w:spacing w:val="-45"/>
          <w:w w:val="105"/>
        </w:rPr>
        <w:t xml:space="preserve"> </w:t>
      </w:r>
      <w:r>
        <w:rPr>
          <w:w w:val="105"/>
        </w:rPr>
        <w:t>ripe, the line following bot identifies the obstacle the linear</w:t>
      </w:r>
      <w:r>
        <w:rPr>
          <w:spacing w:val="1"/>
          <w:w w:val="105"/>
        </w:rPr>
        <w:t xml:space="preserve"> </w:t>
      </w:r>
      <w:r>
        <w:rPr>
          <w:w w:val="105"/>
        </w:rPr>
        <w:t>actuator</w:t>
      </w:r>
      <w:r>
        <w:rPr>
          <w:spacing w:val="-3"/>
          <w:w w:val="105"/>
        </w:rPr>
        <w:t xml:space="preserve"> </w:t>
      </w:r>
      <w:r>
        <w:rPr>
          <w:w w:val="105"/>
        </w:rPr>
        <w:t>moves</w:t>
      </w:r>
      <w:r>
        <w:rPr>
          <w:spacing w:val="-2"/>
          <w:w w:val="105"/>
        </w:rPr>
        <w:t xml:space="preserve"> </w:t>
      </w:r>
      <w:r>
        <w:rPr>
          <w:w w:val="105"/>
        </w:rPr>
        <w:t>up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down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soil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moisture</w:t>
      </w:r>
      <w:r>
        <w:rPr>
          <w:spacing w:val="-2"/>
          <w:w w:val="105"/>
        </w:rPr>
        <w:t xml:space="preserve"> </w:t>
      </w:r>
      <w:r>
        <w:rPr>
          <w:w w:val="105"/>
        </w:rPr>
        <w:t>sensor.MQ4 is the moisture sensor.The bot follows and identi</w:t>
      </w:r>
      <w:r>
        <w:rPr>
          <w:w w:val="110"/>
        </w:rPr>
        <w:t>fies the black objects by using a IR sensor.The smart agri</w:t>
      </w:r>
      <w:r>
        <w:rPr>
          <w:w w:val="105"/>
        </w:rPr>
        <w:t>culture</w:t>
      </w:r>
      <w:r>
        <w:rPr>
          <w:spacing w:val="16"/>
          <w:w w:val="105"/>
        </w:rPr>
        <w:t xml:space="preserve"> </w:t>
      </w:r>
      <w:r>
        <w:rPr>
          <w:w w:val="105"/>
        </w:rPr>
        <w:t>bot</w:t>
      </w:r>
      <w:r>
        <w:rPr>
          <w:spacing w:val="16"/>
          <w:w w:val="105"/>
        </w:rPr>
        <w:t xml:space="preserve"> </w:t>
      </w:r>
      <w:r>
        <w:rPr>
          <w:w w:val="105"/>
        </w:rPr>
        <w:t>helps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reduce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human</w:t>
      </w:r>
      <w:r>
        <w:rPr>
          <w:spacing w:val="16"/>
          <w:w w:val="105"/>
        </w:rPr>
        <w:t xml:space="preserve"> </w:t>
      </w:r>
      <w:r>
        <w:rPr>
          <w:w w:val="105"/>
        </w:rPr>
        <w:t>work.It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replace</w:t>
      </w:r>
      <w:r>
        <w:rPr>
          <w:spacing w:val="-45"/>
          <w:w w:val="105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number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humans</w:t>
      </w:r>
      <w:r>
        <w:rPr>
          <w:spacing w:val="4"/>
          <w:w w:val="110"/>
        </w:rPr>
        <w:t xml:space="preserve"> </w:t>
      </w:r>
      <w:r>
        <w:rPr>
          <w:w w:val="110"/>
        </w:rPr>
        <w:t>working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particular</w:t>
      </w:r>
      <w:r>
        <w:rPr>
          <w:spacing w:val="4"/>
          <w:w w:val="110"/>
        </w:rPr>
        <w:t xml:space="preserve"> </w:t>
      </w:r>
      <w:r>
        <w:rPr>
          <w:w w:val="110"/>
        </w:rPr>
        <w:t>field.</w:t>
      </w:r>
    </w:p>
    <w:p w14:paraId="31862F7E">
      <w:pPr>
        <w:pStyle w:val="11"/>
      </w:pPr>
    </w:p>
    <w:p w14:paraId="03D8C480">
      <w:pPr>
        <w:pStyle w:val="11"/>
        <w:spacing w:before="4"/>
        <w:rPr>
          <w:sz w:val="18"/>
        </w:rPr>
      </w:pPr>
    </w:p>
    <w:p w14:paraId="2DF7202B">
      <w:pPr>
        <w:pStyle w:val="3"/>
        <w:numPr>
          <w:ilvl w:val="0"/>
          <w:numId w:val="6"/>
        </w:numPr>
        <w:tabs>
          <w:tab w:val="left" w:pos="604"/>
          <w:tab w:val="left" w:pos="605"/>
        </w:tabs>
        <w:spacing w:line="252" w:lineRule="auto"/>
        <w:ind w:right="137"/>
        <w:rPr>
          <w:rFonts w:ascii="Calibri"/>
        </w:rPr>
      </w:pPr>
      <w:r>
        <w:rPr>
          <w:rFonts w:ascii="Calibri"/>
          <w:w w:val="120"/>
        </w:rPr>
        <w:t>Experimental</w:t>
      </w:r>
      <w:r>
        <w:rPr>
          <w:rFonts w:ascii="Calibri"/>
          <w:spacing w:val="48"/>
          <w:w w:val="120"/>
        </w:rPr>
        <w:t xml:space="preserve"> </w:t>
      </w:r>
      <w:r>
        <w:rPr>
          <w:rFonts w:ascii="Calibri"/>
          <w:w w:val="120"/>
        </w:rPr>
        <w:t>Results</w:t>
      </w:r>
      <w:r>
        <w:rPr>
          <w:rFonts w:ascii="Calibri"/>
          <w:spacing w:val="48"/>
          <w:w w:val="120"/>
        </w:rPr>
        <w:t xml:space="preserve"> </w:t>
      </w:r>
      <w:r>
        <w:rPr>
          <w:rFonts w:ascii="Calibri"/>
          <w:w w:val="120"/>
        </w:rPr>
        <w:t>and</w:t>
      </w:r>
      <w:r>
        <w:rPr>
          <w:rFonts w:ascii="Calibri"/>
          <w:spacing w:val="48"/>
          <w:w w:val="120"/>
        </w:rPr>
        <w:t xml:space="preserve"> </w:t>
      </w:r>
      <w:r>
        <w:rPr>
          <w:rFonts w:ascii="Calibri"/>
          <w:w w:val="120"/>
        </w:rPr>
        <w:t>Conclusions:</w:t>
      </w:r>
    </w:p>
    <w:p w14:paraId="7C99D7E7">
      <w:pPr>
        <w:pStyle w:val="4"/>
        <w:numPr>
          <w:ilvl w:val="1"/>
          <w:numId w:val="6"/>
        </w:numPr>
        <w:tabs>
          <w:tab w:val="left" w:pos="732"/>
          <w:tab w:val="left" w:pos="733"/>
        </w:tabs>
        <w:spacing w:before="201"/>
        <w:rPr>
          <w:rFonts w:ascii="Calibri"/>
          <w:u w:val="none"/>
        </w:rPr>
      </w:pPr>
      <w:r>
        <w:rPr>
          <w:rFonts w:ascii="Calibri"/>
          <w:w w:val="120"/>
          <w:u w:val="none"/>
        </w:rPr>
        <w:t>Results</w:t>
      </w:r>
    </w:p>
    <w:p w14:paraId="5AC49522">
      <w:pPr>
        <w:pStyle w:val="11"/>
        <w:spacing w:before="162" w:line="235" w:lineRule="auto"/>
        <w:ind w:left="120" w:right="136"/>
        <w:jc w:val="both"/>
      </w:pPr>
      <w:r>
        <w:rPr>
          <w:w w:val="105"/>
        </w:rPr>
        <w:t>The smart agriculture line following bot reduces the human</w:t>
      </w:r>
      <w:r>
        <w:rPr>
          <w:spacing w:val="1"/>
          <w:w w:val="105"/>
        </w:rPr>
        <w:t xml:space="preserve"> </w:t>
      </w:r>
      <w:r>
        <w:rPr>
          <w:w w:val="105"/>
        </w:rPr>
        <w:t>usage in different fields.This bot helps the human in many</w:t>
      </w:r>
      <w:r>
        <w:rPr>
          <w:spacing w:val="1"/>
          <w:w w:val="105"/>
        </w:rPr>
        <w:t xml:space="preserve"> </w:t>
      </w:r>
      <w:r>
        <w:rPr>
          <w:w w:val="105"/>
        </w:rPr>
        <w:t>ways it can give the moisture,humidity of the soil at a particular area of land.ESP 32 cam gives the 180 degrees of the</w:t>
      </w:r>
      <w:r>
        <w:rPr>
          <w:spacing w:val="1"/>
          <w:w w:val="105"/>
        </w:rPr>
        <w:t xml:space="preserve"> </w:t>
      </w:r>
      <w:r>
        <w:rPr>
          <w:w w:val="105"/>
        </w:rPr>
        <w:t>plant.</w:t>
      </w:r>
      <w:r>
        <w:rPr>
          <w:spacing w:val="1"/>
          <w:w w:val="105"/>
        </w:rPr>
        <w:t xml:space="preserve"> </w:t>
      </w:r>
      <w:r>
        <w:rPr>
          <w:w w:val="105"/>
        </w:rPr>
        <w:t>By using the Blynk app we will be able to get the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of the plant in our phone.At last the line fol-</w:t>
      </w:r>
      <w:r>
        <w:rPr>
          <w:spacing w:val="1"/>
          <w:w w:val="105"/>
        </w:rPr>
        <w:t xml:space="preserve"> </w:t>
      </w:r>
      <w:r>
        <w:rPr>
          <w:w w:val="105"/>
        </w:rPr>
        <w:t>lowing bot can follow and detect the black coloured objects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its</w:t>
      </w:r>
      <w:r>
        <w:rPr>
          <w:spacing w:val="19"/>
          <w:w w:val="105"/>
        </w:rPr>
        <w:t xml:space="preserve"> </w:t>
      </w:r>
      <w:r>
        <w:rPr>
          <w:w w:val="105"/>
        </w:rPr>
        <w:t>way.</w:t>
      </w:r>
    </w:p>
    <w:p w14:paraId="429A1FDB">
      <w:pPr>
        <w:pStyle w:val="4"/>
        <w:numPr>
          <w:ilvl w:val="1"/>
          <w:numId w:val="6"/>
        </w:numPr>
        <w:tabs>
          <w:tab w:val="left" w:pos="732"/>
          <w:tab w:val="left" w:pos="733"/>
        </w:tabs>
        <w:spacing w:before="162"/>
        <w:rPr>
          <w:rFonts w:ascii="Calibri"/>
          <w:u w:val="none"/>
        </w:rPr>
      </w:pPr>
      <w:r>
        <w:rPr>
          <w:rFonts w:ascii="Calibri"/>
          <w:spacing w:val="-1"/>
          <w:w w:val="120"/>
          <w:u w:val="none"/>
        </w:rPr>
        <w:t>Future</w:t>
      </w:r>
      <w:r>
        <w:rPr>
          <w:rFonts w:ascii="Calibri"/>
          <w:spacing w:val="-4"/>
          <w:w w:val="120"/>
          <w:u w:val="none"/>
        </w:rPr>
        <w:t xml:space="preserve"> </w:t>
      </w:r>
      <w:r>
        <w:rPr>
          <w:rFonts w:ascii="Calibri"/>
          <w:spacing w:val="-1"/>
          <w:w w:val="120"/>
          <w:u w:val="none"/>
        </w:rPr>
        <w:t>Enhancements</w:t>
      </w:r>
    </w:p>
    <w:p w14:paraId="2DC4DA9E">
      <w:pPr>
        <w:pStyle w:val="11"/>
        <w:spacing w:before="162" w:line="235" w:lineRule="auto"/>
        <w:ind w:left="120" w:right="137"/>
        <w:jc w:val="both"/>
      </w:pPr>
      <w:r>
        <w:rPr>
          <w:w w:val="105"/>
        </w:rPr>
        <w:t>Enhancing a smart agriculture line-following bot involves integrating advanced technologies and improving its existing</w:t>
      </w:r>
      <w:r>
        <w:rPr>
          <w:spacing w:val="1"/>
          <w:w w:val="105"/>
        </w:rPr>
        <w:t xml:space="preserve"> </w:t>
      </w:r>
      <w:r>
        <w:rPr>
          <w:w w:val="105"/>
        </w:rPr>
        <w:t>functionalities to increase efficiency, adaptability, and productivity. Here are some potential future enhancements. AI</w:t>
      </w:r>
      <w:r>
        <w:rPr>
          <w:spacing w:val="1"/>
          <w:w w:val="105"/>
        </w:rPr>
        <w:t xml:space="preserve"> </w:t>
      </w:r>
      <w:r>
        <w:rPr>
          <w:w w:val="105"/>
        </w:rPr>
        <w:t>and Machine Learning Integration:* - *Adaptive Learning:*</w:t>
      </w:r>
      <w:r>
        <w:rPr>
          <w:spacing w:val="1"/>
          <w:w w:val="105"/>
        </w:rPr>
        <w:t xml:space="preserve"> </w:t>
      </w:r>
      <w:r>
        <w:rPr>
          <w:w w:val="105"/>
        </w:rPr>
        <w:t>Implement machine learning algorithms to allow the bot to</w:t>
      </w:r>
      <w:r>
        <w:rPr>
          <w:spacing w:val="1"/>
          <w:w w:val="105"/>
        </w:rPr>
        <w:t xml:space="preserve"> </w:t>
      </w:r>
      <w:r>
        <w:rPr>
          <w:w w:val="105"/>
        </w:rPr>
        <w:t>adapt to different environments and crop types, optimizing</w:t>
      </w:r>
      <w:r>
        <w:rPr>
          <w:spacing w:val="1"/>
          <w:w w:val="105"/>
        </w:rPr>
        <w:t xml:space="preserve"> </w:t>
      </w:r>
      <w:r>
        <w:rPr>
          <w:w w:val="105"/>
        </w:rPr>
        <w:t>its path and tasks based on real-time data.</w:t>
      </w:r>
      <w:r>
        <w:rPr>
          <w:spacing w:val="1"/>
          <w:w w:val="105"/>
        </w:rPr>
        <w:t xml:space="preserve"> </w:t>
      </w:r>
      <w:r>
        <w:rPr>
          <w:w w:val="105"/>
        </w:rPr>
        <w:t>- *Predictive Analytics:*  Use AI to predict crop health issues, soil conditions,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weather</w:t>
      </w:r>
      <w:r>
        <w:rPr>
          <w:spacing w:val="11"/>
          <w:w w:val="105"/>
        </w:rPr>
        <w:t xml:space="preserve"> </w:t>
      </w:r>
      <w:r>
        <w:rPr>
          <w:w w:val="105"/>
        </w:rPr>
        <w:t>impacts,</w:t>
      </w:r>
      <w:r>
        <w:rPr>
          <w:spacing w:val="11"/>
          <w:w w:val="105"/>
        </w:rPr>
        <w:t xml:space="preserve"> </w:t>
      </w:r>
      <w:r>
        <w:rPr>
          <w:w w:val="105"/>
        </w:rPr>
        <w:t>enabling</w:t>
      </w:r>
      <w:r>
        <w:rPr>
          <w:spacing w:val="12"/>
          <w:w w:val="105"/>
        </w:rPr>
        <w:t xml:space="preserve"> </w:t>
      </w:r>
      <w:r>
        <w:rPr>
          <w:w w:val="105"/>
        </w:rPr>
        <w:t>proactive</w:t>
      </w:r>
      <w:r>
        <w:rPr>
          <w:spacing w:val="11"/>
          <w:w w:val="105"/>
        </w:rPr>
        <w:t xml:space="preserve"> </w:t>
      </w:r>
      <w:r>
        <w:rPr>
          <w:w w:val="105"/>
        </w:rPr>
        <w:t>measures.</w:t>
      </w:r>
    </w:p>
    <w:p w14:paraId="4109932A">
      <w:pPr>
        <w:spacing w:line="235" w:lineRule="auto"/>
        <w:jc w:val="both"/>
        <w:sectPr>
          <w:type w:val="continuous"/>
          <w:pgSz w:w="11910" w:h="16840"/>
          <w:pgMar w:top="1340" w:right="580" w:bottom="1180" w:left="600" w:header="720" w:footer="720" w:gutter="0"/>
          <w:cols w:equalWidth="0" w:num="2">
            <w:col w:w="5254" w:space="78"/>
            <w:col w:w="5398"/>
          </w:cols>
        </w:sectPr>
      </w:pPr>
    </w:p>
    <w:p w14:paraId="4CF1D5D3">
      <w:pPr>
        <w:pStyle w:val="4"/>
        <w:numPr>
          <w:ilvl w:val="1"/>
          <w:numId w:val="6"/>
        </w:numPr>
        <w:tabs>
          <w:tab w:val="left" w:pos="732"/>
          <w:tab w:val="left" w:pos="733"/>
        </w:tabs>
        <w:spacing w:before="33"/>
        <w:rPr>
          <w:rFonts w:ascii="Calibri"/>
          <w:u w:val="none"/>
        </w:rPr>
      </w:pPr>
      <w:r>
        <w:rPr>
          <w:rFonts w:ascii="Calibri"/>
          <w:w w:val="120"/>
          <w:u w:val="none"/>
        </w:rPr>
        <w:t>Conclusion</w:t>
      </w:r>
    </w:p>
    <w:p w14:paraId="74A4DE22">
      <w:pPr>
        <w:pStyle w:val="11"/>
        <w:spacing w:before="118" w:line="235" w:lineRule="auto"/>
        <w:ind w:left="120"/>
        <w:jc w:val="both"/>
      </w:pPr>
      <w:r>
        <w:rPr>
          <w:w w:val="105"/>
        </w:rPr>
        <w:t>In conclusion, the future of smart agriculture line-following</w:t>
      </w:r>
      <w:r>
        <w:rPr>
          <w:spacing w:val="1"/>
          <w:w w:val="105"/>
        </w:rPr>
        <w:t xml:space="preserve"> </w:t>
      </w:r>
      <w:r>
        <w:rPr>
          <w:w w:val="105"/>
        </w:rPr>
        <w:t>bots holds tremendous potential to revolutionize modern</w:t>
      </w:r>
      <w:r>
        <w:rPr>
          <w:spacing w:val="1"/>
          <w:w w:val="105"/>
        </w:rPr>
        <w:t xml:space="preserve"> </w:t>
      </w:r>
      <w:r>
        <w:rPr>
          <w:w w:val="105"/>
        </w:rPr>
        <w:t>farming</w:t>
      </w:r>
      <w:r>
        <w:rPr>
          <w:spacing w:val="1"/>
          <w:w w:val="105"/>
        </w:rPr>
        <w:t xml:space="preserve"> </w:t>
      </w:r>
      <w:r>
        <w:rPr>
          <w:w w:val="105"/>
        </w:rPr>
        <w:t>practices.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integrating</w:t>
      </w:r>
      <w:r>
        <w:rPr>
          <w:spacing w:val="1"/>
          <w:w w:val="105"/>
        </w:rPr>
        <w:t xml:space="preserve"> </w:t>
      </w:r>
      <w:r>
        <w:rPr>
          <w:w w:val="105"/>
        </w:rPr>
        <w:t>advanced</w:t>
      </w:r>
      <w:r>
        <w:rPr>
          <w:spacing w:val="1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-45"/>
          <w:w w:val="105"/>
        </w:rPr>
        <w:t xml:space="preserve"> </w:t>
      </w:r>
      <w:r>
        <w:rPr>
          <w:w w:val="105"/>
        </w:rPr>
        <w:t>such as AI, machine learning,</w:t>
      </w:r>
      <w:r>
        <w:rPr>
          <w:spacing w:val="1"/>
          <w:w w:val="105"/>
        </w:rPr>
        <w:t xml:space="preserve"> </w:t>
      </w:r>
      <w:r>
        <w:rPr>
          <w:w w:val="105"/>
        </w:rPr>
        <w:t>multi-spectral imaging,  and</w:t>
      </w:r>
      <w:r>
        <w:rPr>
          <w:spacing w:val="1"/>
          <w:w w:val="105"/>
        </w:rPr>
        <w:t xml:space="preserve"> </w:t>
      </w:r>
      <w:r>
        <w:rPr>
          <w:w w:val="105"/>
        </w:rPr>
        <w:t>IOT connectivity, these bots can significantly enhance precision, efficiency, and sustainability in agriculture. Future en</w:t>
      </w:r>
      <w:r>
        <w:rPr>
          <w:spacing w:val="-1"/>
          <w:w w:val="105"/>
        </w:rPr>
        <w:t>hancements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focusing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adaptive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learning,</w:t>
      </w:r>
      <w:r>
        <w:rPr>
          <w:spacing w:val="-6"/>
          <w:w w:val="105"/>
        </w:rPr>
        <w:t xml:space="preserve"> </w:t>
      </w:r>
      <w:r>
        <w:rPr>
          <w:w w:val="105"/>
        </w:rPr>
        <w:t>autonomous</w:t>
      </w:r>
      <w:r>
        <w:rPr>
          <w:spacing w:val="-10"/>
          <w:w w:val="105"/>
        </w:rPr>
        <w:t xml:space="preserve"> </w:t>
      </w:r>
      <w:r>
        <w:rPr>
          <w:w w:val="105"/>
        </w:rPr>
        <w:t>navigation,</w:t>
      </w:r>
      <w:r>
        <w:rPr>
          <w:spacing w:val="1"/>
          <w:w w:val="105"/>
        </w:rPr>
        <w:t xml:space="preserve"> </w:t>
      </w:r>
      <w:r>
        <w:rPr>
          <w:w w:val="105"/>
        </w:rPr>
        <w:t>all-terrain</w:t>
      </w:r>
      <w:r>
        <w:rPr>
          <w:spacing w:val="1"/>
          <w:w w:val="105"/>
        </w:rPr>
        <w:t xml:space="preserve"> </w:t>
      </w:r>
      <w:r>
        <w:rPr>
          <w:w w:val="105"/>
        </w:rPr>
        <w:t>capabilities,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collaborative</w:t>
      </w:r>
      <w:r>
        <w:rPr>
          <w:spacing w:val="1"/>
          <w:w w:val="105"/>
        </w:rPr>
        <w:t xml:space="preserve"> </w:t>
      </w:r>
      <w:r>
        <w:rPr>
          <w:w w:val="105"/>
        </w:rPr>
        <w:t>robotics</w:t>
      </w:r>
      <w:r>
        <w:rPr>
          <w:spacing w:val="-45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further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empower</w:t>
      </w:r>
      <w:r>
        <w:rPr>
          <w:spacing w:val="-10"/>
          <w:w w:val="105"/>
        </w:rPr>
        <w:t xml:space="preserve"> </w:t>
      </w:r>
      <w:r>
        <w:rPr>
          <w:w w:val="105"/>
        </w:rPr>
        <w:t>farmers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optimize</w:t>
      </w:r>
      <w:r>
        <w:rPr>
          <w:spacing w:val="-10"/>
          <w:w w:val="105"/>
        </w:rPr>
        <w:t xml:space="preserve"> </w:t>
      </w:r>
      <w:r>
        <w:rPr>
          <w:w w:val="105"/>
        </w:rPr>
        <w:t>crop</w:t>
      </w:r>
      <w:r>
        <w:rPr>
          <w:spacing w:val="-10"/>
          <w:w w:val="105"/>
        </w:rPr>
        <w:t xml:space="preserve"> </w:t>
      </w:r>
      <w:r>
        <w:rPr>
          <w:w w:val="105"/>
        </w:rPr>
        <w:t>management,</w:t>
      </w:r>
      <w:r>
        <w:rPr>
          <w:spacing w:val="-45"/>
          <w:w w:val="105"/>
        </w:rPr>
        <w:t xml:space="preserve"> </w:t>
      </w:r>
      <w:r>
        <w:rPr>
          <w:w w:val="105"/>
        </w:rPr>
        <w:t>reduce resource usage, and increase productivity. As these</w:t>
      </w:r>
      <w:r>
        <w:rPr>
          <w:spacing w:val="1"/>
          <w:w w:val="105"/>
        </w:rPr>
        <w:t xml:space="preserve"> </w:t>
      </w:r>
      <w:r>
        <w:rPr>
          <w:w w:val="105"/>
        </w:rPr>
        <w:t>innovations</w:t>
      </w:r>
      <w:r>
        <w:rPr>
          <w:spacing w:val="-6"/>
          <w:w w:val="105"/>
        </w:rPr>
        <w:t xml:space="preserve"> </w:t>
      </w:r>
      <w:r>
        <w:rPr>
          <w:w w:val="105"/>
        </w:rPr>
        <w:t>continue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evolve,</w:t>
      </w:r>
      <w:r>
        <w:rPr>
          <w:spacing w:val="-3"/>
          <w:w w:val="105"/>
        </w:rPr>
        <w:t xml:space="preserve"> </w:t>
      </w:r>
      <w:r>
        <w:rPr>
          <w:w w:val="105"/>
        </w:rPr>
        <w:t>smart</w:t>
      </w:r>
      <w:r>
        <w:rPr>
          <w:spacing w:val="-6"/>
          <w:w w:val="105"/>
        </w:rPr>
        <w:t xml:space="preserve"> </w:t>
      </w:r>
      <w:r>
        <w:rPr>
          <w:w w:val="105"/>
        </w:rPr>
        <w:t>agriculture</w:t>
      </w:r>
      <w:r>
        <w:rPr>
          <w:spacing w:val="-6"/>
          <w:w w:val="105"/>
        </w:rPr>
        <w:t xml:space="preserve"> </w:t>
      </w:r>
      <w:r>
        <w:rPr>
          <w:w w:val="105"/>
        </w:rPr>
        <w:t>line following bots will play a pivotal role in addressing the global challenges of food security,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environmental sustainability,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agricultural efficiency, ushering in a new era of intelligent</w:t>
      </w:r>
      <w:r>
        <w:rPr>
          <w:spacing w:val="1"/>
          <w:w w:val="105"/>
        </w:rPr>
        <w:t xml:space="preserve"> </w:t>
      </w:r>
      <w:r>
        <w:rPr>
          <w:w w:val="105"/>
        </w:rPr>
        <w:t>farming.</w:t>
      </w:r>
    </w:p>
    <w:p w14:paraId="73EAC06D">
      <w:pPr>
        <w:pStyle w:val="11"/>
        <w:rPr>
          <w:sz w:val="23"/>
        </w:rPr>
      </w:pPr>
    </w:p>
    <w:p w14:paraId="0FE4FC07">
      <w:pPr>
        <w:pStyle w:val="4"/>
        <w:numPr>
          <w:ilvl w:val="1"/>
          <w:numId w:val="6"/>
        </w:numPr>
        <w:tabs>
          <w:tab w:val="left" w:pos="732"/>
          <w:tab w:val="left" w:pos="733"/>
        </w:tabs>
        <w:rPr>
          <w:rFonts w:ascii="Calibri"/>
          <w:u w:val="none"/>
        </w:rPr>
      </w:pPr>
      <w:r>
        <w:rPr>
          <w:rFonts w:ascii="Calibri"/>
          <w:w w:val="115"/>
          <w:u w:val="none"/>
        </w:rPr>
        <w:t>References</w:t>
      </w:r>
    </w:p>
    <w:p w14:paraId="5EA557B5">
      <w:pPr>
        <w:pStyle w:val="13"/>
        <w:numPr>
          <w:ilvl w:val="0"/>
          <w:numId w:val="7"/>
        </w:numPr>
        <w:tabs>
          <w:tab w:val="left" w:pos="413"/>
        </w:tabs>
        <w:spacing w:before="119" w:line="235" w:lineRule="auto"/>
        <w:ind w:firstLine="0"/>
        <w:jc w:val="both"/>
        <w:rPr>
          <w:sz w:val="20"/>
        </w:rPr>
      </w:pPr>
      <w:r>
        <w:rPr>
          <w:spacing w:val="-1"/>
          <w:w w:val="110"/>
          <w:sz w:val="20"/>
        </w:rPr>
        <w:t xml:space="preserve">International Research journal of </w:t>
      </w:r>
      <w:r>
        <w:rPr>
          <w:w w:val="110"/>
          <w:sz w:val="20"/>
        </w:rPr>
        <w:t>Engineering and technology(IRJET),Robot to The Smart Agriculture Line Fol-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lowing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Bot.</w:t>
      </w:r>
    </w:p>
    <w:p w14:paraId="08229951">
      <w:pPr>
        <w:pStyle w:val="13"/>
        <w:numPr>
          <w:ilvl w:val="0"/>
          <w:numId w:val="7"/>
        </w:numPr>
        <w:tabs>
          <w:tab w:val="left" w:pos="531"/>
        </w:tabs>
        <w:spacing w:line="235" w:lineRule="auto"/>
        <w:ind w:right="1" w:firstLine="199"/>
        <w:jc w:val="both"/>
        <w:rPr>
          <w:sz w:val="20"/>
        </w:rPr>
      </w:pPr>
      <w:r>
        <w:rPr>
          <w:w w:val="115"/>
          <w:sz w:val="20"/>
        </w:rPr>
        <w:t>IEEE Papers The Smart Agriculture Line Following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Bot.</w:t>
      </w:r>
    </w:p>
    <w:p w14:paraId="326074BF">
      <w:pPr>
        <w:pStyle w:val="11"/>
        <w:spacing w:before="75" w:line="235" w:lineRule="auto"/>
        <w:ind w:left="329" w:right="2957"/>
      </w:pPr>
      <w:r>
        <w:br w:type="column"/>
      </w:r>
      <w:r>
        <w:rPr>
          <w:w w:val="110"/>
        </w:rPr>
        <w:t>pinMode(IR3,INPUT);</w:t>
      </w:r>
      <w:r>
        <w:rPr>
          <w:spacing w:val="1"/>
          <w:w w:val="110"/>
        </w:rPr>
        <w:t xml:space="preserve"> </w:t>
      </w:r>
      <w:r>
        <w:rPr>
          <w:w w:val="110"/>
        </w:rPr>
        <w:t>pinMode(IR4,INPUT);</w:t>
      </w:r>
      <w:r>
        <w:rPr>
          <w:spacing w:val="1"/>
          <w:w w:val="110"/>
        </w:rPr>
        <w:t xml:space="preserve"> </w:t>
      </w:r>
      <w:r>
        <w:rPr>
          <w:w w:val="110"/>
        </w:rPr>
        <w:t>pinMode(IR5,INPUT);</w:t>
      </w:r>
      <w:r>
        <w:rPr>
          <w:spacing w:val="1"/>
          <w:w w:val="110"/>
        </w:rPr>
        <w:t xml:space="preserve"> </w:t>
      </w:r>
      <w:r>
        <w:rPr>
          <w:w w:val="105"/>
        </w:rPr>
        <w:t>pinMode(IN1,OUTPUT);</w:t>
      </w:r>
      <w:r>
        <w:rPr>
          <w:spacing w:val="1"/>
          <w:w w:val="105"/>
        </w:rPr>
        <w:t xml:space="preserve"> </w:t>
      </w:r>
      <w:r>
        <w:rPr>
          <w:w w:val="105"/>
        </w:rPr>
        <w:t>pinMode(IN2,OUTPUT);</w:t>
      </w:r>
      <w:r>
        <w:rPr>
          <w:spacing w:val="1"/>
          <w:w w:val="105"/>
        </w:rPr>
        <w:t xml:space="preserve"> </w:t>
      </w:r>
      <w:r>
        <w:rPr>
          <w:w w:val="105"/>
        </w:rPr>
        <w:t>pinMode(IN3,OUTPUT);</w:t>
      </w:r>
      <w:r>
        <w:rPr>
          <w:spacing w:val="1"/>
          <w:w w:val="105"/>
        </w:rPr>
        <w:t xml:space="preserve"> </w:t>
      </w:r>
      <w:r>
        <w:rPr>
          <w:w w:val="105"/>
        </w:rPr>
        <w:t>pinMode(IN3,OUTPUT);</w:t>
      </w:r>
      <w:r>
        <w:rPr>
          <w:spacing w:val="1"/>
          <w:w w:val="105"/>
        </w:rPr>
        <w:t xml:space="preserve"> </w:t>
      </w:r>
      <w:r>
        <w:rPr>
          <w:w w:val="105"/>
        </w:rPr>
        <w:t>pinMode(IN4,OUTPUT);</w:t>
      </w:r>
      <w:r>
        <w:rPr>
          <w:spacing w:val="1"/>
          <w:w w:val="105"/>
        </w:rPr>
        <w:t xml:space="preserve"> </w:t>
      </w:r>
      <w:r>
        <w:rPr>
          <w:w w:val="105"/>
        </w:rPr>
        <w:t>pinMode(ENA,OUTPUT);</w:t>
      </w:r>
      <w:r>
        <w:rPr>
          <w:spacing w:val="-45"/>
          <w:w w:val="105"/>
        </w:rPr>
        <w:t xml:space="preserve"> </w:t>
      </w:r>
      <w:r>
        <w:rPr>
          <w:w w:val="105"/>
        </w:rPr>
        <w:t>pinMode(ENB,OUTPUT);</w:t>
      </w:r>
    </w:p>
    <w:p w14:paraId="396B7F55">
      <w:pPr>
        <w:pStyle w:val="11"/>
        <w:spacing w:line="236" w:lineRule="exact"/>
        <w:ind w:left="120"/>
      </w:pPr>
      <w:r>
        <w:rPr>
          <w:w w:val="166"/>
        </w:rPr>
        <w:t>}</w:t>
      </w:r>
    </w:p>
    <w:p w14:paraId="6C009F57">
      <w:pPr>
        <w:pStyle w:val="11"/>
        <w:spacing w:line="239" w:lineRule="exact"/>
        <w:ind w:left="120"/>
      </w:pPr>
      <w:r>
        <w:rPr>
          <w:w w:val="135"/>
        </w:rPr>
        <w:t>void</w:t>
      </w:r>
      <w:r>
        <w:rPr>
          <w:spacing w:val="22"/>
          <w:w w:val="135"/>
        </w:rPr>
        <w:t xml:space="preserve"> </w:t>
      </w:r>
      <w:r>
        <w:rPr>
          <w:w w:val="135"/>
        </w:rPr>
        <w:t>loop()</w:t>
      </w:r>
      <w:r>
        <w:rPr>
          <w:spacing w:val="23"/>
          <w:w w:val="135"/>
        </w:rPr>
        <w:t xml:space="preserve"> </w:t>
      </w:r>
      <w:r>
        <w:rPr>
          <w:w w:val="135"/>
        </w:rPr>
        <w:t>{</w:t>
      </w:r>
    </w:p>
    <w:p w14:paraId="6EEDC709">
      <w:pPr>
        <w:pStyle w:val="11"/>
        <w:spacing w:before="1" w:line="235" w:lineRule="auto"/>
        <w:ind w:left="538" w:right="1923"/>
        <w:jc w:val="both"/>
      </w:pPr>
      <w:r>
        <w:rPr>
          <w:w w:val="125"/>
        </w:rPr>
        <w:t>int ir1_val=analogRead(IR1);</w:t>
      </w:r>
      <w:r>
        <w:rPr>
          <w:spacing w:val="1"/>
          <w:w w:val="125"/>
        </w:rPr>
        <w:t xml:space="preserve"> </w:t>
      </w:r>
      <w:r>
        <w:rPr>
          <w:w w:val="125"/>
        </w:rPr>
        <w:t>int ir2_val=analogRead(IR2);</w:t>
      </w:r>
      <w:r>
        <w:rPr>
          <w:spacing w:val="1"/>
          <w:w w:val="125"/>
        </w:rPr>
        <w:t xml:space="preserve"> </w:t>
      </w:r>
      <w:r>
        <w:rPr>
          <w:w w:val="125"/>
        </w:rPr>
        <w:t>int ir3_val=analogRead(IR3);</w:t>
      </w:r>
      <w:r>
        <w:rPr>
          <w:spacing w:val="1"/>
          <w:w w:val="125"/>
        </w:rPr>
        <w:t xml:space="preserve"> </w:t>
      </w:r>
      <w:r>
        <w:rPr>
          <w:w w:val="125"/>
        </w:rPr>
        <w:t>int ir4_val=analogRead(IR4);</w:t>
      </w:r>
      <w:r>
        <w:rPr>
          <w:spacing w:val="1"/>
          <w:w w:val="125"/>
        </w:rPr>
        <w:t xml:space="preserve"> </w:t>
      </w:r>
      <w:r>
        <w:rPr>
          <w:w w:val="125"/>
        </w:rPr>
        <w:t>int ir5_val=analogRead(IR5);</w:t>
      </w:r>
      <w:r>
        <w:rPr>
          <w:spacing w:val="1"/>
          <w:w w:val="125"/>
        </w:rPr>
        <w:t xml:space="preserve"> </w:t>
      </w:r>
      <w:r>
        <w:rPr>
          <w:w w:val="135"/>
        </w:rPr>
        <w:t>if(ir3_val)</w:t>
      </w:r>
    </w:p>
    <w:p w14:paraId="32F99CFB">
      <w:pPr>
        <w:pStyle w:val="11"/>
        <w:spacing w:line="237" w:lineRule="exact"/>
        <w:ind w:left="747"/>
      </w:pPr>
      <w:r>
        <w:rPr>
          <w:w w:val="125"/>
        </w:rPr>
        <w:t>forward();</w:t>
      </w:r>
    </w:p>
    <w:p w14:paraId="2D0814A3">
      <w:pPr>
        <w:pStyle w:val="11"/>
        <w:spacing w:before="1" w:line="235" w:lineRule="auto"/>
        <w:ind w:left="747" w:right="1356" w:hanging="105"/>
      </w:pPr>
      <w:r>
        <w:rPr>
          <w:w w:val="135"/>
        </w:rPr>
        <w:t>else</w:t>
      </w:r>
      <w:r>
        <w:rPr>
          <w:spacing w:val="1"/>
          <w:w w:val="135"/>
        </w:rPr>
        <w:t xml:space="preserve"> </w:t>
      </w:r>
      <w:r>
        <w:rPr>
          <w:w w:val="135"/>
        </w:rPr>
        <w:t>if(ir1_val||ir2_val)</w:t>
      </w:r>
      <w:r>
        <w:rPr>
          <w:spacing w:val="-59"/>
          <w:w w:val="135"/>
        </w:rPr>
        <w:t xml:space="preserve"> </w:t>
      </w:r>
      <w:r>
        <w:rPr>
          <w:w w:val="145"/>
        </w:rPr>
        <w:t>f_left();</w:t>
      </w:r>
    </w:p>
    <w:p w14:paraId="2A0C87AF">
      <w:pPr>
        <w:pStyle w:val="11"/>
        <w:spacing w:line="235" w:lineRule="auto"/>
        <w:ind w:left="747" w:right="1356" w:hanging="105"/>
      </w:pPr>
      <w:r>
        <w:rPr>
          <w:w w:val="135"/>
        </w:rPr>
        <w:t>else</w:t>
      </w:r>
      <w:r>
        <w:rPr>
          <w:spacing w:val="1"/>
          <w:w w:val="135"/>
        </w:rPr>
        <w:t xml:space="preserve"> </w:t>
      </w:r>
      <w:r>
        <w:rPr>
          <w:w w:val="135"/>
        </w:rPr>
        <w:t>if(ir4_val||ir5_val)</w:t>
      </w:r>
      <w:r>
        <w:rPr>
          <w:spacing w:val="-59"/>
          <w:w w:val="135"/>
        </w:rPr>
        <w:t xml:space="preserve"> </w:t>
      </w:r>
      <w:r>
        <w:rPr>
          <w:w w:val="140"/>
        </w:rPr>
        <w:t>f_right();</w:t>
      </w:r>
    </w:p>
    <w:p w14:paraId="3DBE0F94">
      <w:pPr>
        <w:pStyle w:val="11"/>
        <w:spacing w:line="235" w:lineRule="auto"/>
        <w:ind w:left="747" w:right="3456" w:hanging="105"/>
      </w:pPr>
      <w:r>
        <w:rPr>
          <w:w w:val="125"/>
        </w:rPr>
        <w:t>else</w:t>
      </w:r>
      <w:r>
        <w:rPr>
          <w:spacing w:val="1"/>
          <w:w w:val="125"/>
        </w:rPr>
        <w:t xml:space="preserve"> </w:t>
      </w:r>
      <w:r>
        <w:rPr>
          <w:w w:val="115"/>
        </w:rPr>
        <w:t>stopmo();</w:t>
      </w:r>
    </w:p>
    <w:p w14:paraId="26705310">
      <w:pPr>
        <w:spacing w:line="235" w:lineRule="auto"/>
        <w:sectPr>
          <w:pgSz w:w="11910" w:h="16840"/>
          <w:pgMar w:top="1360" w:right="580" w:bottom="980" w:left="600" w:header="0" w:footer="792" w:gutter="0"/>
          <w:cols w:equalWidth="0" w:num="2">
            <w:col w:w="5255" w:space="77"/>
            <w:col w:w="5398"/>
          </w:cols>
        </w:sectPr>
      </w:pPr>
    </w:p>
    <w:p w14:paraId="252EC9C0">
      <w:pPr>
        <w:pStyle w:val="4"/>
        <w:numPr>
          <w:ilvl w:val="1"/>
          <w:numId w:val="6"/>
        </w:numPr>
        <w:tabs>
          <w:tab w:val="left" w:pos="732"/>
          <w:tab w:val="left" w:pos="733"/>
        </w:tabs>
        <w:spacing w:line="287" w:lineRule="exact"/>
        <w:rPr>
          <w:rFonts w:ascii="Calibri"/>
          <w:u w:val="none"/>
        </w:rPr>
      </w:pPr>
      <w:r>
        <w:rPr>
          <w:rFonts w:ascii="Calibri"/>
          <w:w w:val="140"/>
          <w:u w:val="none"/>
        </w:rPr>
        <w:t>CAD</w:t>
      </w:r>
    </w:p>
    <w:p w14:paraId="0EFE9B87">
      <w:pPr>
        <w:spacing w:line="237" w:lineRule="exact"/>
        <w:ind w:left="120"/>
        <w:rPr>
          <w:sz w:val="20"/>
        </w:rPr>
      </w:pPr>
      <w:r>
        <w:br w:type="column"/>
      </w:r>
      <w:r>
        <w:rPr>
          <w:w w:val="165"/>
          <w:sz w:val="20"/>
        </w:rPr>
        <w:t>}</w:t>
      </w:r>
    </w:p>
    <w:p w14:paraId="58A1362D">
      <w:pPr>
        <w:pStyle w:val="11"/>
        <w:spacing w:line="239" w:lineRule="exact"/>
        <w:ind w:left="120"/>
      </w:pPr>
      <w:r>
        <w:rPr>
          <w:w w:val="115"/>
        </w:rPr>
        <w:t>void</w:t>
      </w:r>
      <w:r>
        <w:rPr>
          <w:spacing w:val="3"/>
          <w:w w:val="115"/>
        </w:rPr>
        <w:t xml:space="preserve"> </w:t>
      </w:r>
      <w:r>
        <w:rPr>
          <w:w w:val="115"/>
        </w:rPr>
        <w:t>stopmo()</w:t>
      </w:r>
    </w:p>
    <w:p w14:paraId="3BA835AA">
      <w:pPr>
        <w:pStyle w:val="11"/>
        <w:spacing w:line="242" w:lineRule="exact"/>
        <w:ind w:left="120"/>
      </w:pPr>
      <w:r>
        <w:rPr>
          <w:w w:val="166"/>
        </w:rPr>
        <w:t>{</w:t>
      </w:r>
    </w:p>
    <w:p w14:paraId="7CCF1D1B">
      <w:pPr>
        <w:spacing w:line="242" w:lineRule="exact"/>
        <w:sectPr>
          <w:type w:val="continuous"/>
          <w:pgSz w:w="11910" w:h="16840"/>
          <w:pgMar w:top="1340" w:right="580" w:bottom="1180" w:left="600" w:header="720" w:footer="720" w:gutter="0"/>
          <w:cols w:equalWidth="0" w:num="2">
            <w:col w:w="1377" w:space="3956"/>
            <w:col w:w="5397"/>
          </w:cols>
        </w:sectPr>
      </w:pPr>
    </w:p>
    <w:p w14:paraId="36CBA354">
      <w:pPr>
        <w:pStyle w:val="11"/>
        <w:spacing w:line="235" w:lineRule="auto"/>
        <w:ind w:left="5661" w:right="860"/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1468755</wp:posOffset>
            </wp:positionH>
            <wp:positionV relativeFrom="paragraph">
              <wp:posOffset>205105</wp:posOffset>
            </wp:positionV>
            <wp:extent cx="1163955" cy="668020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843" cy="66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analogWrite(ENA,255);</w:t>
      </w:r>
      <w:r>
        <w:rPr>
          <w:spacing w:val="1"/>
          <w:w w:val="120"/>
        </w:rPr>
        <w:t xml:space="preserve"> </w:t>
      </w:r>
      <w:r>
        <w:rPr>
          <w:w w:val="120"/>
        </w:rPr>
        <w:t>digitalWrite(IN1,LOW);</w:t>
      </w:r>
      <w:r>
        <w:rPr>
          <w:spacing w:val="1"/>
          <w:w w:val="120"/>
        </w:rPr>
        <w:t xml:space="preserve"> </w:t>
      </w:r>
      <w:r>
        <w:rPr>
          <w:w w:val="120"/>
        </w:rPr>
        <w:t>digitalWrite(IN2,LOW);</w:t>
      </w:r>
      <w:r>
        <w:rPr>
          <w:spacing w:val="1"/>
          <w:w w:val="120"/>
        </w:rPr>
        <w:t xml:space="preserve"> </w:t>
      </w:r>
      <w:r>
        <w:rPr>
          <w:w w:val="120"/>
        </w:rPr>
        <w:t>analogWrite(ENB,0);</w:t>
      </w:r>
      <w:r>
        <w:rPr>
          <w:spacing w:val="1"/>
          <w:w w:val="120"/>
        </w:rPr>
        <w:t xml:space="preserve"> </w:t>
      </w:r>
      <w:r>
        <w:rPr>
          <w:w w:val="120"/>
        </w:rPr>
        <w:t>digitalWrite(IN3,LOW);</w:t>
      </w:r>
      <w:r>
        <w:rPr>
          <w:spacing w:val="1"/>
          <w:w w:val="120"/>
        </w:rPr>
        <w:t xml:space="preserve"> </w:t>
      </w:r>
      <w:r>
        <w:rPr>
          <w:w w:val="120"/>
        </w:rPr>
        <w:t>digitalWrite(IN4,LOW);</w:t>
      </w:r>
    </w:p>
    <w:p w14:paraId="3D45991E">
      <w:pPr>
        <w:pStyle w:val="11"/>
        <w:spacing w:line="239" w:lineRule="exact"/>
        <w:ind w:left="5452"/>
      </w:pPr>
      <w:r>
        <w:rPr>
          <w:w w:val="166"/>
        </w:rPr>
        <w:t>}</w:t>
      </w:r>
    </w:p>
    <w:p w14:paraId="48AA83A0">
      <w:pPr>
        <w:spacing w:line="239" w:lineRule="exact"/>
        <w:sectPr>
          <w:type w:val="continuous"/>
          <w:pgSz w:w="11910" w:h="16840"/>
          <w:pgMar w:top="1340" w:right="580" w:bottom="1180" w:left="600" w:header="720" w:footer="720" w:gutter="0"/>
          <w:cols w:space="720" w:num="1"/>
        </w:sectPr>
      </w:pPr>
    </w:p>
    <w:p w14:paraId="29B58B19">
      <w:pPr>
        <w:pStyle w:val="11"/>
      </w:pPr>
    </w:p>
    <w:p w14:paraId="34A611DA">
      <w:pPr>
        <w:pStyle w:val="11"/>
        <w:spacing w:before="10"/>
        <w:rPr>
          <w:sz w:val="27"/>
        </w:rPr>
      </w:pPr>
    </w:p>
    <w:p w14:paraId="6207B4E1">
      <w:pPr>
        <w:pStyle w:val="11"/>
        <w:spacing w:before="1"/>
        <w:ind w:left="836"/>
      </w:pPr>
      <w:r>
        <w:rPr>
          <w:w w:val="110"/>
        </w:rPr>
        <w:t>Figure</w:t>
      </w:r>
      <w:r>
        <w:rPr>
          <w:spacing w:val="18"/>
          <w:w w:val="110"/>
        </w:rPr>
        <w:t xml:space="preserve"> </w:t>
      </w:r>
      <w:r>
        <w:rPr>
          <w:w w:val="110"/>
        </w:rPr>
        <w:t>20:</w:t>
      </w:r>
      <w:r>
        <w:rPr>
          <w:spacing w:val="42"/>
          <w:w w:val="110"/>
        </w:rPr>
        <w:t xml:space="preserve"> </w:t>
      </w:r>
      <w:r>
        <w:rPr>
          <w:w w:val="110"/>
        </w:rPr>
        <w:t>CAD</w:t>
      </w:r>
      <w:r>
        <w:rPr>
          <w:spacing w:val="18"/>
          <w:w w:val="110"/>
        </w:rPr>
        <w:t xml:space="preserve"> </w:t>
      </w:r>
      <w:r>
        <w:rPr>
          <w:w w:val="110"/>
        </w:rPr>
        <w:t>Design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Prototype</w:t>
      </w:r>
    </w:p>
    <w:p w14:paraId="5CB31007">
      <w:pPr>
        <w:pStyle w:val="11"/>
      </w:pPr>
    </w:p>
    <w:p w14:paraId="5C7AB2C9">
      <w:pPr>
        <w:pStyle w:val="11"/>
        <w:spacing w:before="10"/>
        <w:rPr>
          <w:sz w:val="25"/>
        </w:rPr>
      </w:pPr>
    </w:p>
    <w:p w14:paraId="6A29A57B">
      <w:pPr>
        <w:pStyle w:val="4"/>
        <w:numPr>
          <w:ilvl w:val="1"/>
          <w:numId w:val="6"/>
        </w:numPr>
        <w:tabs>
          <w:tab w:val="left" w:pos="732"/>
          <w:tab w:val="left" w:pos="733"/>
        </w:tabs>
        <w:spacing w:before="1"/>
        <w:rPr>
          <w:rFonts w:ascii="Calibri"/>
          <w:u w:val="none"/>
        </w:rPr>
      </w:pPr>
      <w:r>
        <w:rPr>
          <w:rFonts w:ascii="Calibri"/>
          <w:w w:val="115"/>
          <w:u w:val="none"/>
        </w:rPr>
        <w:t>Source</w:t>
      </w:r>
      <w:r>
        <w:rPr>
          <w:rFonts w:ascii="Calibri"/>
          <w:spacing w:val="43"/>
          <w:w w:val="115"/>
          <w:u w:val="none"/>
        </w:rPr>
        <w:t xml:space="preserve"> </w:t>
      </w:r>
      <w:r>
        <w:rPr>
          <w:rFonts w:ascii="Calibri"/>
          <w:w w:val="115"/>
          <w:u w:val="none"/>
        </w:rPr>
        <w:t>Code</w:t>
      </w:r>
    </w:p>
    <w:p w14:paraId="5ABE3F11">
      <w:pPr>
        <w:pStyle w:val="11"/>
        <w:spacing w:before="115" w:line="242" w:lineRule="exact"/>
        <w:ind w:left="120"/>
      </w:pPr>
      <w:r>
        <w:rPr>
          <w:w w:val="105"/>
        </w:rPr>
        <w:t>#define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ENA </w:t>
      </w:r>
      <w:r>
        <w:rPr>
          <w:spacing w:val="23"/>
          <w:w w:val="105"/>
        </w:rPr>
        <w:t xml:space="preserve"> </w:t>
      </w:r>
      <w:r>
        <w:rPr>
          <w:w w:val="105"/>
        </w:rPr>
        <w:t>11</w:t>
      </w:r>
    </w:p>
    <w:p w14:paraId="4F8651C8">
      <w:pPr>
        <w:pStyle w:val="11"/>
        <w:spacing w:line="239" w:lineRule="exact"/>
        <w:ind w:left="120"/>
      </w:pPr>
      <w:r>
        <w:rPr>
          <w:w w:val="105"/>
        </w:rPr>
        <w:t>#define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ENB </w:t>
      </w:r>
      <w:r>
        <w:rPr>
          <w:spacing w:val="26"/>
          <w:w w:val="105"/>
        </w:rPr>
        <w:t xml:space="preserve"> </w:t>
      </w:r>
      <w:r>
        <w:rPr>
          <w:w w:val="105"/>
        </w:rPr>
        <w:t>9</w:t>
      </w:r>
    </w:p>
    <w:p w14:paraId="6EFC40FE">
      <w:pPr>
        <w:pStyle w:val="11"/>
        <w:spacing w:line="239" w:lineRule="exact"/>
        <w:ind w:left="120"/>
      </w:pPr>
      <w:r>
        <w:rPr>
          <w:w w:val="110"/>
        </w:rPr>
        <w:t xml:space="preserve">#define </w:t>
      </w:r>
      <w:r>
        <w:rPr>
          <w:spacing w:val="27"/>
          <w:w w:val="110"/>
        </w:rPr>
        <w:t xml:space="preserve"> </w:t>
      </w:r>
      <w:r>
        <w:rPr>
          <w:w w:val="110"/>
        </w:rPr>
        <w:t xml:space="preserve">IN1 </w:t>
      </w:r>
      <w:r>
        <w:rPr>
          <w:spacing w:val="28"/>
          <w:w w:val="110"/>
        </w:rPr>
        <w:t xml:space="preserve"> </w:t>
      </w:r>
      <w:r>
        <w:rPr>
          <w:w w:val="110"/>
        </w:rPr>
        <w:t>12</w:t>
      </w:r>
    </w:p>
    <w:p w14:paraId="5E563A38">
      <w:pPr>
        <w:pStyle w:val="11"/>
        <w:spacing w:line="239" w:lineRule="exact"/>
        <w:ind w:left="120"/>
      </w:pPr>
      <w:r>
        <w:rPr>
          <w:w w:val="110"/>
        </w:rPr>
        <w:t xml:space="preserve">#define </w:t>
      </w:r>
      <w:r>
        <w:rPr>
          <w:spacing w:val="27"/>
          <w:w w:val="110"/>
        </w:rPr>
        <w:t xml:space="preserve"> </w:t>
      </w:r>
      <w:r>
        <w:rPr>
          <w:w w:val="110"/>
        </w:rPr>
        <w:t xml:space="preserve">IN2 </w:t>
      </w:r>
      <w:r>
        <w:rPr>
          <w:spacing w:val="28"/>
          <w:w w:val="110"/>
        </w:rPr>
        <w:t xml:space="preserve"> </w:t>
      </w:r>
      <w:r>
        <w:rPr>
          <w:w w:val="110"/>
        </w:rPr>
        <w:t>13</w:t>
      </w:r>
    </w:p>
    <w:p w14:paraId="2D04708E">
      <w:pPr>
        <w:pStyle w:val="11"/>
        <w:spacing w:line="239" w:lineRule="exact"/>
        <w:ind w:left="120"/>
      </w:pPr>
      <w:r>
        <w:rPr>
          <w:w w:val="110"/>
        </w:rPr>
        <w:t xml:space="preserve">#define </w:t>
      </w:r>
      <w:r>
        <w:rPr>
          <w:spacing w:val="27"/>
          <w:w w:val="110"/>
        </w:rPr>
        <w:t xml:space="preserve"> </w:t>
      </w:r>
      <w:r>
        <w:rPr>
          <w:w w:val="110"/>
        </w:rPr>
        <w:t xml:space="preserve">IN3 </w:t>
      </w:r>
      <w:r>
        <w:rPr>
          <w:spacing w:val="28"/>
          <w:w w:val="110"/>
        </w:rPr>
        <w:t xml:space="preserve"> </w:t>
      </w:r>
      <w:r>
        <w:rPr>
          <w:w w:val="110"/>
        </w:rPr>
        <w:t>10</w:t>
      </w:r>
    </w:p>
    <w:p w14:paraId="1E5EB4E1">
      <w:pPr>
        <w:pStyle w:val="11"/>
        <w:spacing w:before="1" w:line="235" w:lineRule="auto"/>
        <w:ind w:left="120" w:right="2797"/>
      </w:pPr>
      <w:r>
        <w:rPr>
          <w:w w:val="115"/>
        </w:rPr>
        <w:t>#define</w:t>
      </w:r>
      <w:r>
        <w:rPr>
          <w:spacing w:val="2"/>
          <w:w w:val="115"/>
        </w:rPr>
        <w:t xml:space="preserve"> </w:t>
      </w:r>
      <w:r>
        <w:rPr>
          <w:w w:val="115"/>
        </w:rPr>
        <w:t>IN4</w:t>
      </w:r>
      <w:r>
        <w:rPr>
          <w:spacing w:val="2"/>
          <w:w w:val="115"/>
        </w:rPr>
        <w:t xml:space="preserve"> </w:t>
      </w:r>
      <w:r>
        <w:rPr>
          <w:w w:val="115"/>
        </w:rPr>
        <w:t>8</w:t>
      </w:r>
      <w:r>
        <w:rPr>
          <w:spacing w:val="1"/>
          <w:w w:val="115"/>
        </w:rPr>
        <w:t xml:space="preserve"> </w:t>
      </w:r>
      <w:r>
        <w:rPr>
          <w:w w:val="115"/>
        </w:rPr>
        <w:t>#define</w:t>
      </w:r>
      <w:r>
        <w:rPr>
          <w:spacing w:val="1"/>
          <w:w w:val="115"/>
        </w:rPr>
        <w:t xml:space="preserve"> </w:t>
      </w:r>
      <w:r>
        <w:rPr>
          <w:w w:val="115"/>
        </w:rPr>
        <w:t>IR1</w:t>
      </w:r>
      <w:r>
        <w:rPr>
          <w:spacing w:val="1"/>
          <w:w w:val="115"/>
        </w:rPr>
        <w:t xml:space="preserve"> </w:t>
      </w:r>
      <w:r>
        <w:rPr>
          <w:w w:val="115"/>
        </w:rPr>
        <w:t>A0</w:t>
      </w:r>
      <w:r>
        <w:rPr>
          <w:spacing w:val="-50"/>
          <w:w w:val="115"/>
        </w:rPr>
        <w:t xml:space="preserve"> </w:t>
      </w:r>
      <w:r>
        <w:rPr>
          <w:w w:val="115"/>
        </w:rPr>
        <w:t>#define</w:t>
      </w:r>
      <w:r>
        <w:rPr>
          <w:spacing w:val="1"/>
          <w:w w:val="115"/>
        </w:rPr>
        <w:t xml:space="preserve"> </w:t>
      </w:r>
      <w:r>
        <w:rPr>
          <w:w w:val="115"/>
        </w:rPr>
        <w:t>IR2</w:t>
      </w:r>
      <w:r>
        <w:rPr>
          <w:spacing w:val="1"/>
          <w:w w:val="115"/>
        </w:rPr>
        <w:t xml:space="preserve"> </w:t>
      </w:r>
      <w:r>
        <w:rPr>
          <w:w w:val="115"/>
        </w:rPr>
        <w:t>A1</w:t>
      </w:r>
      <w:r>
        <w:rPr>
          <w:spacing w:val="-50"/>
          <w:w w:val="115"/>
        </w:rPr>
        <w:t xml:space="preserve"> </w:t>
      </w:r>
      <w:r>
        <w:rPr>
          <w:w w:val="115"/>
        </w:rPr>
        <w:t>#define</w:t>
      </w:r>
      <w:r>
        <w:rPr>
          <w:spacing w:val="1"/>
          <w:w w:val="115"/>
        </w:rPr>
        <w:t xml:space="preserve"> </w:t>
      </w:r>
      <w:r>
        <w:rPr>
          <w:w w:val="115"/>
        </w:rPr>
        <w:t>IR3</w:t>
      </w:r>
      <w:r>
        <w:rPr>
          <w:spacing w:val="1"/>
          <w:w w:val="115"/>
        </w:rPr>
        <w:t xml:space="preserve"> </w:t>
      </w:r>
      <w:r>
        <w:rPr>
          <w:w w:val="115"/>
        </w:rPr>
        <w:t>A2</w:t>
      </w:r>
      <w:r>
        <w:rPr>
          <w:spacing w:val="-50"/>
          <w:w w:val="115"/>
        </w:rPr>
        <w:t xml:space="preserve"> </w:t>
      </w:r>
      <w:r>
        <w:rPr>
          <w:w w:val="115"/>
        </w:rPr>
        <w:t>#define</w:t>
      </w:r>
      <w:r>
        <w:rPr>
          <w:spacing w:val="1"/>
          <w:w w:val="115"/>
        </w:rPr>
        <w:t xml:space="preserve"> </w:t>
      </w:r>
      <w:r>
        <w:rPr>
          <w:w w:val="115"/>
        </w:rPr>
        <w:t>IR4</w:t>
      </w:r>
      <w:r>
        <w:rPr>
          <w:spacing w:val="1"/>
          <w:w w:val="115"/>
        </w:rPr>
        <w:t xml:space="preserve"> </w:t>
      </w:r>
      <w:r>
        <w:rPr>
          <w:w w:val="115"/>
        </w:rPr>
        <w:t>A3</w:t>
      </w:r>
      <w:r>
        <w:rPr>
          <w:spacing w:val="-50"/>
          <w:w w:val="115"/>
        </w:rPr>
        <w:t xml:space="preserve"> </w:t>
      </w:r>
      <w:r>
        <w:rPr>
          <w:w w:val="115"/>
        </w:rPr>
        <w:t>#define</w:t>
      </w:r>
      <w:r>
        <w:rPr>
          <w:spacing w:val="1"/>
          <w:w w:val="115"/>
        </w:rPr>
        <w:t xml:space="preserve"> </w:t>
      </w:r>
      <w:r>
        <w:rPr>
          <w:w w:val="115"/>
        </w:rPr>
        <w:t>IR5</w:t>
      </w:r>
      <w:r>
        <w:rPr>
          <w:spacing w:val="1"/>
          <w:w w:val="115"/>
        </w:rPr>
        <w:t xml:space="preserve"> </w:t>
      </w:r>
      <w:r>
        <w:rPr>
          <w:w w:val="115"/>
        </w:rPr>
        <w:t>A4</w:t>
      </w:r>
      <w:r>
        <w:rPr>
          <w:spacing w:val="-50"/>
          <w:w w:val="115"/>
        </w:rPr>
        <w:t xml:space="preserve"> </w:t>
      </w:r>
      <w:r>
        <w:rPr>
          <w:w w:val="115"/>
        </w:rPr>
        <w:t xml:space="preserve">void </w:t>
      </w:r>
      <w:r>
        <w:rPr>
          <w:spacing w:val="46"/>
          <w:w w:val="115"/>
        </w:rPr>
        <w:t xml:space="preserve"> </w:t>
      </w:r>
      <w:r>
        <w:rPr>
          <w:w w:val="115"/>
        </w:rPr>
        <w:t xml:space="preserve">setup() </w:t>
      </w:r>
      <w:r>
        <w:rPr>
          <w:spacing w:val="46"/>
          <w:w w:val="115"/>
        </w:rPr>
        <w:t xml:space="preserve"> </w:t>
      </w:r>
      <w:r>
        <w:rPr>
          <w:w w:val="135"/>
        </w:rPr>
        <w:t>{</w:t>
      </w:r>
    </w:p>
    <w:p w14:paraId="324DE58B">
      <w:pPr>
        <w:pStyle w:val="11"/>
        <w:spacing w:line="235" w:lineRule="auto"/>
        <w:ind w:left="329" w:right="36"/>
      </w:pPr>
      <w:r>
        <w:rPr>
          <w:w w:val="120"/>
        </w:rPr>
        <w:t>//</w:t>
      </w:r>
      <w:r>
        <w:rPr>
          <w:spacing w:val="33"/>
          <w:w w:val="120"/>
        </w:rPr>
        <w:t xml:space="preserve"> </w:t>
      </w:r>
      <w:r>
        <w:rPr>
          <w:w w:val="120"/>
        </w:rPr>
        <w:t>put</w:t>
      </w:r>
      <w:r>
        <w:rPr>
          <w:spacing w:val="34"/>
          <w:w w:val="120"/>
        </w:rPr>
        <w:t xml:space="preserve"> </w:t>
      </w:r>
      <w:r>
        <w:rPr>
          <w:w w:val="120"/>
        </w:rPr>
        <w:t>your</w:t>
      </w:r>
      <w:r>
        <w:rPr>
          <w:spacing w:val="33"/>
          <w:w w:val="120"/>
        </w:rPr>
        <w:t xml:space="preserve"> </w:t>
      </w:r>
      <w:r>
        <w:rPr>
          <w:w w:val="120"/>
        </w:rPr>
        <w:t>setup</w:t>
      </w:r>
      <w:r>
        <w:rPr>
          <w:spacing w:val="34"/>
          <w:w w:val="120"/>
        </w:rPr>
        <w:t xml:space="preserve"> </w:t>
      </w:r>
      <w:r>
        <w:rPr>
          <w:w w:val="120"/>
        </w:rPr>
        <w:t>code</w:t>
      </w:r>
      <w:r>
        <w:rPr>
          <w:spacing w:val="34"/>
          <w:w w:val="120"/>
        </w:rPr>
        <w:t xml:space="preserve"> </w:t>
      </w:r>
      <w:r>
        <w:rPr>
          <w:w w:val="120"/>
        </w:rPr>
        <w:t>here,</w:t>
      </w:r>
      <w:r>
        <w:rPr>
          <w:spacing w:val="33"/>
          <w:w w:val="120"/>
        </w:rPr>
        <w:t xml:space="preserve"> </w:t>
      </w:r>
      <w:r>
        <w:rPr>
          <w:w w:val="120"/>
        </w:rPr>
        <w:t>to</w:t>
      </w:r>
      <w:r>
        <w:rPr>
          <w:spacing w:val="34"/>
          <w:w w:val="120"/>
        </w:rPr>
        <w:t xml:space="preserve"> </w:t>
      </w:r>
      <w:r>
        <w:rPr>
          <w:w w:val="120"/>
        </w:rPr>
        <w:t>run</w:t>
      </w:r>
      <w:r>
        <w:rPr>
          <w:spacing w:val="33"/>
          <w:w w:val="120"/>
        </w:rPr>
        <w:t xml:space="preserve"> </w:t>
      </w:r>
      <w:r>
        <w:rPr>
          <w:w w:val="120"/>
        </w:rPr>
        <w:t>once:</w:t>
      </w:r>
      <w:r>
        <w:rPr>
          <w:spacing w:val="-51"/>
          <w:w w:val="120"/>
        </w:rPr>
        <w:t xml:space="preserve"> </w:t>
      </w:r>
      <w:r>
        <w:rPr>
          <w:w w:val="120"/>
        </w:rPr>
        <w:t>Serial.begin(9600);</w:t>
      </w:r>
    </w:p>
    <w:p w14:paraId="716BDC1C">
      <w:pPr>
        <w:pStyle w:val="11"/>
        <w:spacing w:line="235" w:lineRule="auto"/>
        <w:ind w:left="329" w:right="542"/>
      </w:pPr>
      <w:r>
        <w:rPr>
          <w:w w:val="110"/>
        </w:rPr>
        <w:t>pinMode(IR1,INPUT);</w:t>
      </w:r>
      <w:r>
        <w:rPr>
          <w:spacing w:val="1"/>
          <w:w w:val="110"/>
        </w:rPr>
        <w:t xml:space="preserve"> </w:t>
      </w:r>
      <w:r>
        <w:rPr>
          <w:w w:val="110"/>
        </w:rPr>
        <w:t>pinMode(IR2,INPUT);</w:t>
      </w:r>
    </w:p>
    <w:p w14:paraId="51E81D79">
      <w:pPr>
        <w:pStyle w:val="11"/>
        <w:spacing w:line="235" w:lineRule="exact"/>
        <w:ind w:left="120"/>
      </w:pPr>
      <w:r>
        <w:br w:type="column"/>
      </w:r>
      <w:r>
        <w:rPr>
          <w:w w:val="120"/>
        </w:rPr>
        <w:t xml:space="preserve">void </w:t>
      </w:r>
      <w:r>
        <w:rPr>
          <w:spacing w:val="14"/>
          <w:w w:val="120"/>
        </w:rPr>
        <w:t xml:space="preserve"> </w:t>
      </w:r>
      <w:r>
        <w:rPr>
          <w:w w:val="120"/>
        </w:rPr>
        <w:t>forward()</w:t>
      </w:r>
    </w:p>
    <w:p w14:paraId="50BF9C2C">
      <w:pPr>
        <w:pStyle w:val="11"/>
        <w:spacing w:line="239" w:lineRule="exact"/>
        <w:ind w:left="120"/>
      </w:pPr>
      <w:r>
        <w:rPr>
          <w:w w:val="166"/>
        </w:rPr>
        <w:t>{</w:t>
      </w:r>
    </w:p>
    <w:p w14:paraId="61D72F6E">
      <w:pPr>
        <w:pStyle w:val="11"/>
        <w:spacing w:before="1" w:line="235" w:lineRule="auto"/>
        <w:ind w:left="329" w:right="747"/>
      </w:pPr>
      <w:r>
        <w:rPr>
          <w:w w:val="120"/>
        </w:rPr>
        <w:t>analogWrite(ENA,255);</w:t>
      </w:r>
      <w:r>
        <w:rPr>
          <w:spacing w:val="1"/>
          <w:w w:val="120"/>
        </w:rPr>
        <w:t xml:space="preserve"> </w:t>
      </w:r>
      <w:r>
        <w:rPr>
          <w:w w:val="125"/>
        </w:rPr>
        <w:t>digitalWrite(IN1,HIGH);</w:t>
      </w:r>
      <w:r>
        <w:rPr>
          <w:spacing w:val="-54"/>
          <w:w w:val="125"/>
        </w:rPr>
        <w:t xml:space="preserve"> </w:t>
      </w:r>
      <w:r>
        <w:rPr>
          <w:w w:val="125"/>
        </w:rPr>
        <w:t>digitalWrite(IN2,LOW);</w:t>
      </w:r>
      <w:r>
        <w:rPr>
          <w:spacing w:val="1"/>
          <w:w w:val="125"/>
        </w:rPr>
        <w:t xml:space="preserve"> </w:t>
      </w:r>
      <w:r>
        <w:rPr>
          <w:w w:val="125"/>
        </w:rPr>
        <w:t>analogWrite(ENB,255);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digitalWrite(IN3,HIGH);</w:t>
      </w:r>
      <w:r>
        <w:rPr>
          <w:spacing w:val="-54"/>
          <w:w w:val="125"/>
        </w:rPr>
        <w:t xml:space="preserve"> </w:t>
      </w:r>
      <w:r>
        <w:rPr>
          <w:w w:val="125"/>
        </w:rPr>
        <w:t>digitalWrite(IN4,LOW);</w:t>
      </w:r>
    </w:p>
    <w:p w14:paraId="17437AEF">
      <w:pPr>
        <w:pStyle w:val="11"/>
        <w:spacing w:line="237" w:lineRule="exact"/>
        <w:ind w:left="120"/>
      </w:pPr>
      <w:r>
        <w:rPr>
          <w:w w:val="166"/>
        </w:rPr>
        <w:t>}</w:t>
      </w:r>
    </w:p>
    <w:p w14:paraId="12CFF2DA">
      <w:pPr>
        <w:pStyle w:val="11"/>
        <w:spacing w:line="239" w:lineRule="exact"/>
        <w:ind w:left="120"/>
      </w:pPr>
      <w:r>
        <w:rPr>
          <w:w w:val="120"/>
        </w:rPr>
        <w:t>void</w:t>
      </w:r>
      <w:r>
        <w:rPr>
          <w:spacing w:val="22"/>
          <w:w w:val="120"/>
        </w:rPr>
        <w:t xml:space="preserve"> </w:t>
      </w:r>
      <w:r>
        <w:rPr>
          <w:w w:val="120"/>
        </w:rPr>
        <w:t>backward()</w:t>
      </w:r>
    </w:p>
    <w:p w14:paraId="4EA4485F">
      <w:pPr>
        <w:pStyle w:val="11"/>
        <w:spacing w:line="239" w:lineRule="exact"/>
        <w:ind w:left="120"/>
      </w:pPr>
      <w:r>
        <w:rPr>
          <w:w w:val="166"/>
        </w:rPr>
        <w:t>{</w:t>
      </w:r>
    </w:p>
    <w:p w14:paraId="0F7940AD">
      <w:pPr>
        <w:pStyle w:val="11"/>
        <w:spacing w:before="1" w:line="235" w:lineRule="auto"/>
        <w:ind w:left="329" w:right="747"/>
      </w:pPr>
      <w:r>
        <w:rPr>
          <w:w w:val="120"/>
        </w:rPr>
        <w:t>analogWrite(ENA,255);</w:t>
      </w:r>
      <w:r>
        <w:rPr>
          <w:spacing w:val="1"/>
          <w:w w:val="120"/>
        </w:rPr>
        <w:t xml:space="preserve"> </w:t>
      </w:r>
      <w:r>
        <w:rPr>
          <w:w w:val="125"/>
        </w:rPr>
        <w:t>digitalWrite(IN1,LOW);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digitalWrite(IN2,HIGH);</w:t>
      </w:r>
      <w:r>
        <w:rPr>
          <w:spacing w:val="-54"/>
          <w:w w:val="125"/>
        </w:rPr>
        <w:t xml:space="preserve"> </w:t>
      </w:r>
      <w:r>
        <w:rPr>
          <w:w w:val="125"/>
        </w:rPr>
        <w:t>analogWrite(ENB,255);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digitalWrite(IN3,LOW);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digitalWrite(IN4,HIGH);</w:t>
      </w:r>
    </w:p>
    <w:p w14:paraId="39B2F05C">
      <w:pPr>
        <w:pStyle w:val="11"/>
        <w:spacing w:line="237" w:lineRule="exact"/>
        <w:ind w:left="120"/>
      </w:pPr>
      <w:r>
        <w:rPr>
          <w:w w:val="166"/>
        </w:rPr>
        <w:t>}</w:t>
      </w:r>
    </w:p>
    <w:p w14:paraId="20BBC627">
      <w:pPr>
        <w:pStyle w:val="11"/>
        <w:spacing w:line="239" w:lineRule="exact"/>
        <w:ind w:left="120"/>
      </w:pPr>
      <w:r>
        <w:rPr>
          <w:w w:val="135"/>
        </w:rPr>
        <w:t>void</w:t>
      </w:r>
      <w:r>
        <w:rPr>
          <w:spacing w:val="40"/>
          <w:w w:val="135"/>
        </w:rPr>
        <w:t xml:space="preserve"> </w:t>
      </w:r>
      <w:r>
        <w:rPr>
          <w:w w:val="135"/>
        </w:rPr>
        <w:t>f_right()</w:t>
      </w:r>
    </w:p>
    <w:p w14:paraId="5EAD79A4">
      <w:pPr>
        <w:pStyle w:val="11"/>
        <w:spacing w:line="239" w:lineRule="exact"/>
        <w:ind w:left="120"/>
      </w:pPr>
      <w:r>
        <w:rPr>
          <w:w w:val="166"/>
        </w:rPr>
        <w:t>{</w:t>
      </w:r>
    </w:p>
    <w:p w14:paraId="4020809D">
      <w:pPr>
        <w:pStyle w:val="11"/>
        <w:spacing w:before="2" w:line="235" w:lineRule="auto"/>
        <w:ind w:left="433" w:right="747"/>
      </w:pPr>
      <w:r>
        <w:rPr>
          <w:w w:val="120"/>
        </w:rPr>
        <w:t>analogWrite(ENA,0);</w:t>
      </w:r>
      <w:r>
        <w:rPr>
          <w:spacing w:val="1"/>
          <w:w w:val="120"/>
        </w:rPr>
        <w:t xml:space="preserve"> </w:t>
      </w:r>
      <w:r>
        <w:rPr>
          <w:w w:val="120"/>
        </w:rPr>
        <w:t>digitalWrite(IN1,LOW);</w:t>
      </w:r>
      <w:r>
        <w:rPr>
          <w:spacing w:val="1"/>
          <w:w w:val="120"/>
        </w:rPr>
        <w:t xml:space="preserve"> </w:t>
      </w:r>
      <w:r>
        <w:rPr>
          <w:w w:val="120"/>
        </w:rPr>
        <w:t>digitalWrite(IN2,LOW);</w:t>
      </w:r>
    </w:p>
    <w:p w14:paraId="44F5C255">
      <w:pPr>
        <w:spacing w:line="235" w:lineRule="auto"/>
        <w:sectPr>
          <w:type w:val="continuous"/>
          <w:pgSz w:w="11910" w:h="16840"/>
          <w:pgMar w:top="1340" w:right="580" w:bottom="1180" w:left="600" w:header="720" w:footer="720" w:gutter="0"/>
          <w:cols w:equalWidth="0" w:num="2">
            <w:col w:w="4659" w:space="674"/>
            <w:col w:w="5397"/>
          </w:cols>
        </w:sectPr>
      </w:pPr>
    </w:p>
    <w:p w14:paraId="359883D3">
      <w:pPr>
        <w:pStyle w:val="11"/>
        <w:spacing w:before="35" w:line="235" w:lineRule="auto"/>
        <w:ind w:left="433" w:right="6016"/>
      </w:pPr>
      <w:r>
        <w:rPr>
          <w:w w:val="125"/>
        </w:rPr>
        <w:t>analogWrite(ENB,255);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digitalWrite(IN3,HIGH);</w:t>
      </w:r>
      <w:r>
        <w:rPr>
          <w:spacing w:val="-54"/>
          <w:w w:val="125"/>
        </w:rPr>
        <w:t xml:space="preserve"> </w:t>
      </w:r>
      <w:r>
        <w:rPr>
          <w:w w:val="125"/>
        </w:rPr>
        <w:t>digitalWrite(IN4,LOW);</w:t>
      </w:r>
    </w:p>
    <w:p w14:paraId="37060168">
      <w:pPr>
        <w:pStyle w:val="11"/>
        <w:spacing w:line="240" w:lineRule="exact"/>
        <w:ind w:left="120"/>
      </w:pPr>
      <w:r>
        <w:rPr>
          <w:w w:val="166"/>
        </w:rPr>
        <w:t>}</w:t>
      </w:r>
    </w:p>
    <w:p w14:paraId="7C70BEC1">
      <w:pPr>
        <w:pStyle w:val="11"/>
        <w:spacing w:line="236" w:lineRule="exact"/>
        <w:ind w:left="120"/>
      </w:pPr>
      <w:r>
        <w:rPr>
          <w:w w:val="135"/>
        </w:rPr>
        <w:t xml:space="preserve">void </w:t>
      </w:r>
      <w:r>
        <w:rPr>
          <w:spacing w:val="5"/>
          <w:w w:val="135"/>
        </w:rPr>
        <w:t xml:space="preserve"> </w:t>
      </w:r>
      <w:r>
        <w:rPr>
          <w:w w:val="135"/>
        </w:rPr>
        <w:t>f_left()</w:t>
      </w:r>
    </w:p>
    <w:p w14:paraId="0C52F95D">
      <w:pPr>
        <w:pStyle w:val="11"/>
        <w:spacing w:line="242" w:lineRule="exact"/>
        <w:ind w:left="120"/>
      </w:pPr>
      <w:r>
        <w:rPr>
          <w:w w:val="166"/>
        </w:rPr>
        <w:t>{</w:t>
      </w:r>
    </w:p>
    <w:p w14:paraId="66351304">
      <w:pPr>
        <w:pStyle w:val="11"/>
        <w:spacing w:line="235" w:lineRule="auto"/>
        <w:ind w:left="329" w:right="6016"/>
      </w:pPr>
      <w:r>
        <w:rPr>
          <w:w w:val="120"/>
        </w:rPr>
        <w:t>analogWrite(ENA,255);</w:t>
      </w:r>
      <w:r>
        <w:rPr>
          <w:spacing w:val="1"/>
          <w:w w:val="120"/>
        </w:rPr>
        <w:t xml:space="preserve"> </w:t>
      </w:r>
      <w:r>
        <w:rPr>
          <w:w w:val="125"/>
        </w:rPr>
        <w:t>digitalWrite(IN1,HIGH);</w:t>
      </w:r>
      <w:r>
        <w:rPr>
          <w:spacing w:val="-54"/>
          <w:w w:val="125"/>
        </w:rPr>
        <w:t xml:space="preserve"> </w:t>
      </w:r>
      <w:r>
        <w:rPr>
          <w:w w:val="125"/>
        </w:rPr>
        <w:t>digitalWrite(IN2,LOW);</w:t>
      </w:r>
      <w:r>
        <w:rPr>
          <w:spacing w:val="1"/>
          <w:w w:val="125"/>
        </w:rPr>
        <w:t xml:space="preserve"> </w:t>
      </w:r>
      <w:r>
        <w:rPr>
          <w:w w:val="125"/>
        </w:rPr>
        <w:t>analogWrite(ENB,0);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digitalWrite(IN3,LOW);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digitalWrite(IN4,LOW);</w:t>
      </w:r>
    </w:p>
    <w:p w14:paraId="1D275D11">
      <w:pPr>
        <w:pStyle w:val="11"/>
        <w:spacing w:line="239" w:lineRule="exact"/>
        <w:ind w:left="120"/>
      </w:pPr>
      <w:r>
        <w:rPr>
          <w:w w:val="166"/>
        </w:rPr>
        <w:t>}</w:t>
      </w:r>
    </w:p>
    <w:p w14:paraId="0A2A1C23">
      <w:pPr>
        <w:pStyle w:val="11"/>
        <w:spacing w:line="235" w:lineRule="exact"/>
        <w:ind w:left="120"/>
      </w:pPr>
      <w:r>
        <w:rPr>
          <w:w w:val="130"/>
        </w:rPr>
        <w:t>void</w:t>
      </w:r>
      <w:r>
        <w:rPr>
          <w:spacing w:val="38"/>
          <w:w w:val="130"/>
        </w:rPr>
        <w:t xml:space="preserve"> </w:t>
      </w:r>
      <w:r>
        <w:rPr>
          <w:w w:val="130"/>
        </w:rPr>
        <w:t>b_right()</w:t>
      </w:r>
    </w:p>
    <w:p w14:paraId="0C861EB8">
      <w:pPr>
        <w:pStyle w:val="11"/>
        <w:spacing w:line="242" w:lineRule="exact"/>
        <w:ind w:left="120"/>
      </w:pPr>
      <w:r>
        <w:rPr>
          <w:w w:val="166"/>
        </w:rPr>
        <w:t>{</w:t>
      </w:r>
    </w:p>
    <w:p w14:paraId="10552E92">
      <w:pPr>
        <w:pStyle w:val="11"/>
        <w:spacing w:line="235" w:lineRule="auto"/>
        <w:ind w:left="329" w:right="6016"/>
      </w:pPr>
      <w:r>
        <w:rPr>
          <w:w w:val="125"/>
        </w:rPr>
        <w:t>analogWrite(ENA,0);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digitalWrite(IN1,LOW);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digitalWrite(IN2,LOW);</w:t>
      </w:r>
      <w:r>
        <w:rPr>
          <w:spacing w:val="1"/>
          <w:w w:val="125"/>
        </w:rPr>
        <w:t xml:space="preserve"> </w:t>
      </w:r>
      <w:r>
        <w:rPr>
          <w:w w:val="125"/>
        </w:rPr>
        <w:t>analogWrite(ENB,255);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digitalWrite(IN3,LOW);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digitalWrite(IN4,HIGH);</w:t>
      </w:r>
    </w:p>
    <w:p w14:paraId="2EE85395">
      <w:pPr>
        <w:pStyle w:val="11"/>
        <w:spacing w:line="239" w:lineRule="exact"/>
        <w:ind w:left="120"/>
      </w:pPr>
      <w:r>
        <w:rPr>
          <w:w w:val="166"/>
        </w:rPr>
        <w:t>}</w:t>
      </w:r>
    </w:p>
    <w:p w14:paraId="21DB4BFB">
      <w:pPr>
        <w:pStyle w:val="11"/>
        <w:spacing w:line="235" w:lineRule="exact"/>
        <w:ind w:left="120"/>
      </w:pPr>
      <w:r>
        <w:rPr>
          <w:w w:val="130"/>
        </w:rPr>
        <w:t xml:space="preserve">void </w:t>
      </w:r>
      <w:r>
        <w:rPr>
          <w:spacing w:val="2"/>
          <w:w w:val="130"/>
        </w:rPr>
        <w:t xml:space="preserve"> </w:t>
      </w:r>
      <w:r>
        <w:rPr>
          <w:w w:val="130"/>
        </w:rPr>
        <w:t>b_left()</w:t>
      </w:r>
    </w:p>
    <w:p w14:paraId="74FE8F48">
      <w:pPr>
        <w:pStyle w:val="11"/>
        <w:spacing w:line="242" w:lineRule="exact"/>
        <w:ind w:left="120"/>
      </w:pPr>
      <w:r>
        <w:rPr>
          <w:w w:val="166"/>
        </w:rPr>
        <w:t>{</w:t>
      </w:r>
    </w:p>
    <w:p w14:paraId="64CBB8B6">
      <w:pPr>
        <w:pStyle w:val="11"/>
        <w:spacing w:line="235" w:lineRule="auto"/>
        <w:ind w:left="329" w:right="6016"/>
      </w:pPr>
      <w:r>
        <w:rPr>
          <w:w w:val="120"/>
        </w:rPr>
        <w:t>analogWrite(ENA,255);</w:t>
      </w:r>
      <w:r>
        <w:rPr>
          <w:spacing w:val="1"/>
          <w:w w:val="120"/>
        </w:rPr>
        <w:t xml:space="preserve"> </w:t>
      </w:r>
      <w:r>
        <w:rPr>
          <w:w w:val="125"/>
        </w:rPr>
        <w:t>digitalWrite(IN1,LOW);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digitalWrite(IN2,HIGH);</w:t>
      </w:r>
      <w:r>
        <w:rPr>
          <w:spacing w:val="-54"/>
          <w:w w:val="125"/>
        </w:rPr>
        <w:t xml:space="preserve"> </w:t>
      </w:r>
      <w:r>
        <w:rPr>
          <w:w w:val="125"/>
        </w:rPr>
        <w:t>analogWrite(ENB,0);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digitalWrite(IN3,LOW);</w:t>
      </w:r>
      <w:r>
        <w:rPr>
          <w:spacing w:val="1"/>
          <w:w w:val="125"/>
        </w:rPr>
        <w:t xml:space="preserve"> </w:t>
      </w:r>
      <w:r>
        <w:rPr>
          <w:w w:val="125"/>
        </w:rPr>
        <w:t>digitalWrite(IN4,LOW);</w:t>
      </w:r>
    </w:p>
    <w:p w14:paraId="767A0C2F">
      <w:pPr>
        <w:pStyle w:val="11"/>
        <w:spacing w:line="237" w:lineRule="exact"/>
        <w:ind w:left="120"/>
      </w:pPr>
      <w:r>
        <w:rPr>
          <w:w w:val="166"/>
        </w:rPr>
        <w:t>}</w:t>
      </w:r>
    </w:p>
    <w:p w14:paraId="433260C2">
      <w:pPr>
        <w:pStyle w:val="11"/>
        <w:spacing w:line="242" w:lineRule="exact"/>
        <w:ind w:left="120"/>
      </w:pPr>
      <w:r>
        <w:rPr>
          <w:w w:val="166"/>
        </w:rPr>
        <w:t>}</w:t>
      </w:r>
    </w:p>
    <w:p w14:paraId="261902DB">
      <w:pPr>
        <w:spacing w:line="242" w:lineRule="exact"/>
        <w:sectPr>
          <w:pgSz w:w="11910" w:h="16840"/>
          <w:pgMar w:top="1400" w:right="580" w:bottom="980" w:left="600" w:header="0" w:footer="792" w:gutter="0"/>
          <w:cols w:space="720" w:num="1"/>
        </w:sectPr>
      </w:pPr>
    </w:p>
    <w:p w14:paraId="45B21222">
      <w:pPr>
        <w:pStyle w:val="4"/>
        <w:numPr>
          <w:ilvl w:val="1"/>
          <w:numId w:val="6"/>
        </w:numPr>
        <w:tabs>
          <w:tab w:val="left" w:pos="732"/>
          <w:tab w:val="left" w:pos="733"/>
        </w:tabs>
        <w:spacing w:before="33"/>
        <w:rPr>
          <w:rFonts w:ascii="Calibri"/>
          <w:u w:val="none"/>
        </w:rPr>
      </w:pPr>
      <w:r>
        <w:rPr>
          <w:rFonts w:ascii="Calibri"/>
          <w:w w:val="120"/>
          <w:u w:val="none"/>
        </w:rPr>
        <w:t>List</w:t>
      </w:r>
      <w:r>
        <w:rPr>
          <w:rFonts w:ascii="Calibri"/>
          <w:spacing w:val="20"/>
          <w:w w:val="120"/>
          <w:u w:val="none"/>
        </w:rPr>
        <w:t xml:space="preserve"> </w:t>
      </w:r>
      <w:r>
        <w:rPr>
          <w:rFonts w:ascii="Calibri"/>
          <w:w w:val="120"/>
          <w:u w:val="none"/>
        </w:rPr>
        <w:t>of</w:t>
      </w:r>
      <w:r>
        <w:rPr>
          <w:rFonts w:ascii="Calibri"/>
          <w:spacing w:val="21"/>
          <w:w w:val="120"/>
          <w:u w:val="none"/>
        </w:rPr>
        <w:t xml:space="preserve"> </w:t>
      </w:r>
      <w:r>
        <w:rPr>
          <w:rFonts w:ascii="Calibri"/>
          <w:w w:val="120"/>
          <w:u w:val="none"/>
        </w:rPr>
        <w:t>Expenses</w:t>
      </w:r>
    </w:p>
    <w:p w14:paraId="5B6E767F">
      <w:pPr>
        <w:pStyle w:val="11"/>
        <w:spacing w:before="1"/>
        <w:rPr>
          <w:b/>
          <w:sz w:val="26"/>
        </w:rPr>
      </w:pPr>
    </w:p>
    <w:tbl>
      <w:tblPr>
        <w:tblStyle w:val="10"/>
        <w:tblW w:w="0" w:type="auto"/>
        <w:tblInd w:w="6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59"/>
        <w:gridCol w:w="5000"/>
      </w:tblGrid>
      <w:tr w14:paraId="1E1721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" w:hRule="atLeast"/>
        </w:trPr>
        <w:tc>
          <w:tcPr>
            <w:tcW w:w="4359" w:type="dxa"/>
          </w:tcPr>
          <w:p w14:paraId="37C4BF4D">
            <w:pPr>
              <w:pStyle w:val="14"/>
              <w:spacing w:line="340" w:lineRule="exact"/>
              <w:ind w:left="11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ESP 32</w:t>
            </w:r>
          </w:p>
        </w:tc>
        <w:tc>
          <w:tcPr>
            <w:tcW w:w="5000" w:type="dxa"/>
          </w:tcPr>
          <w:p w14:paraId="11EBCCA9">
            <w:pPr>
              <w:pStyle w:val="14"/>
              <w:spacing w:line="340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370</w:t>
            </w:r>
          </w:p>
        </w:tc>
      </w:tr>
      <w:tr w14:paraId="65D0ED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785F79A8">
            <w:pPr>
              <w:pStyle w:val="14"/>
              <w:spacing w:before="6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ESP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32</w:t>
            </w:r>
            <w:r>
              <w:rPr>
                <w:rFonts w:ascii="Calibri"/>
                <w:spacing w:val="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Cam</w:t>
            </w:r>
          </w:p>
        </w:tc>
        <w:tc>
          <w:tcPr>
            <w:tcW w:w="5000" w:type="dxa"/>
          </w:tcPr>
          <w:p w14:paraId="01CB0D7C">
            <w:pPr>
              <w:pStyle w:val="14"/>
              <w:spacing w:before="6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550</w:t>
            </w:r>
          </w:p>
        </w:tc>
      </w:tr>
      <w:tr w14:paraId="357375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1B31E604">
            <w:pPr>
              <w:pStyle w:val="14"/>
              <w:spacing w:before="5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Cable</w:t>
            </w:r>
          </w:p>
        </w:tc>
        <w:tc>
          <w:tcPr>
            <w:tcW w:w="5000" w:type="dxa"/>
          </w:tcPr>
          <w:p w14:paraId="6451E963">
            <w:pPr>
              <w:pStyle w:val="14"/>
              <w:spacing w:before="5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50</w:t>
            </w:r>
          </w:p>
        </w:tc>
      </w:tr>
      <w:tr w14:paraId="1A402B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2962FCA4">
            <w:pPr>
              <w:pStyle w:val="14"/>
              <w:spacing w:line="341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Arudino</w:t>
            </w:r>
            <w:r>
              <w:rPr>
                <w:rFonts w:ascii="Calibri"/>
                <w:spacing w:val="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UNO</w:t>
            </w:r>
          </w:p>
        </w:tc>
        <w:tc>
          <w:tcPr>
            <w:tcW w:w="5000" w:type="dxa"/>
          </w:tcPr>
          <w:p w14:paraId="5582E962">
            <w:pPr>
              <w:pStyle w:val="14"/>
              <w:spacing w:line="341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480</w:t>
            </w:r>
          </w:p>
        </w:tc>
      </w:tr>
      <w:tr w14:paraId="0307F3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2AC6DC49">
            <w:pPr>
              <w:pStyle w:val="14"/>
              <w:spacing w:line="340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MQ4</w:t>
            </w:r>
          </w:p>
        </w:tc>
        <w:tc>
          <w:tcPr>
            <w:tcW w:w="5000" w:type="dxa"/>
          </w:tcPr>
          <w:p w14:paraId="29FDA74D">
            <w:pPr>
              <w:pStyle w:val="14"/>
              <w:spacing w:line="340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120</w:t>
            </w:r>
          </w:p>
        </w:tc>
      </w:tr>
      <w:tr w14:paraId="620C31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63058315">
            <w:pPr>
              <w:pStyle w:val="14"/>
              <w:spacing w:line="340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DHT 11</w:t>
            </w:r>
          </w:p>
        </w:tc>
        <w:tc>
          <w:tcPr>
            <w:tcW w:w="5000" w:type="dxa"/>
          </w:tcPr>
          <w:p w14:paraId="6582B2A4">
            <w:pPr>
              <w:pStyle w:val="14"/>
              <w:spacing w:line="340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85</w:t>
            </w:r>
          </w:p>
        </w:tc>
      </w:tr>
      <w:tr w14:paraId="063BEF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" w:hRule="atLeast"/>
        </w:trPr>
        <w:tc>
          <w:tcPr>
            <w:tcW w:w="4359" w:type="dxa"/>
          </w:tcPr>
          <w:p w14:paraId="08D94848">
            <w:pPr>
              <w:pStyle w:val="14"/>
              <w:spacing w:line="340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IR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Sensor</w:t>
            </w:r>
          </w:p>
        </w:tc>
        <w:tc>
          <w:tcPr>
            <w:tcW w:w="5000" w:type="dxa"/>
          </w:tcPr>
          <w:p w14:paraId="12B6B49F">
            <w:pPr>
              <w:pStyle w:val="14"/>
              <w:spacing w:line="340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171</w:t>
            </w:r>
          </w:p>
        </w:tc>
      </w:tr>
      <w:tr w14:paraId="46FDF7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4465ED34">
            <w:pPr>
              <w:pStyle w:val="14"/>
              <w:spacing w:before="5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Bread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Board</w:t>
            </w:r>
          </w:p>
        </w:tc>
        <w:tc>
          <w:tcPr>
            <w:tcW w:w="5000" w:type="dxa"/>
          </w:tcPr>
          <w:p w14:paraId="1549B052">
            <w:pPr>
              <w:pStyle w:val="14"/>
              <w:spacing w:before="5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50</w:t>
            </w:r>
          </w:p>
        </w:tc>
      </w:tr>
      <w:tr w14:paraId="2747DA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18168946">
            <w:pPr>
              <w:pStyle w:val="14"/>
              <w:spacing w:before="5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Jumper Wires</w:t>
            </w:r>
          </w:p>
        </w:tc>
        <w:tc>
          <w:tcPr>
            <w:tcW w:w="5000" w:type="dxa"/>
          </w:tcPr>
          <w:p w14:paraId="339CF3F5">
            <w:pPr>
              <w:pStyle w:val="14"/>
              <w:spacing w:before="5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60</w:t>
            </w:r>
          </w:p>
        </w:tc>
      </w:tr>
      <w:tr w14:paraId="2F1389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0A8F26E0">
            <w:pPr>
              <w:pStyle w:val="14"/>
              <w:spacing w:before="5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L298N</w:t>
            </w:r>
          </w:p>
        </w:tc>
        <w:tc>
          <w:tcPr>
            <w:tcW w:w="5000" w:type="dxa"/>
          </w:tcPr>
          <w:p w14:paraId="30D323DC">
            <w:pPr>
              <w:pStyle w:val="14"/>
              <w:spacing w:before="5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125</w:t>
            </w:r>
          </w:p>
        </w:tc>
      </w:tr>
      <w:tr w14:paraId="021B61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1B8F3139">
            <w:pPr>
              <w:pStyle w:val="14"/>
              <w:spacing w:line="340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18650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Battery</w:t>
            </w:r>
          </w:p>
        </w:tc>
        <w:tc>
          <w:tcPr>
            <w:tcW w:w="5000" w:type="dxa"/>
          </w:tcPr>
          <w:p w14:paraId="5F6007E2">
            <w:pPr>
              <w:pStyle w:val="14"/>
              <w:spacing w:line="340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330</w:t>
            </w:r>
          </w:p>
        </w:tc>
      </w:tr>
      <w:tr w14:paraId="63F86B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6F75D496">
            <w:pPr>
              <w:pStyle w:val="14"/>
              <w:spacing w:line="340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Holder and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Battery</w:t>
            </w:r>
          </w:p>
        </w:tc>
        <w:tc>
          <w:tcPr>
            <w:tcW w:w="5000" w:type="dxa"/>
          </w:tcPr>
          <w:p w14:paraId="1669629A">
            <w:pPr>
              <w:pStyle w:val="14"/>
              <w:spacing w:line="340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100</w:t>
            </w:r>
          </w:p>
        </w:tc>
      </w:tr>
      <w:tr w14:paraId="7FE35F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" w:hRule="atLeast"/>
        </w:trPr>
        <w:tc>
          <w:tcPr>
            <w:tcW w:w="4359" w:type="dxa"/>
          </w:tcPr>
          <w:p w14:paraId="4C50ABCD">
            <w:pPr>
              <w:pStyle w:val="14"/>
              <w:spacing w:line="340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Pan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Tilt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Servo</w:t>
            </w:r>
          </w:p>
        </w:tc>
        <w:tc>
          <w:tcPr>
            <w:tcW w:w="5000" w:type="dxa"/>
          </w:tcPr>
          <w:p w14:paraId="4DDBAF5D">
            <w:pPr>
              <w:pStyle w:val="14"/>
              <w:spacing w:line="340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120</w:t>
            </w:r>
          </w:p>
        </w:tc>
      </w:tr>
      <w:tr w14:paraId="3AB441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50C41387">
            <w:pPr>
              <w:pStyle w:val="14"/>
              <w:spacing w:before="5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SG90(3)</w:t>
            </w:r>
          </w:p>
        </w:tc>
        <w:tc>
          <w:tcPr>
            <w:tcW w:w="5000" w:type="dxa"/>
          </w:tcPr>
          <w:p w14:paraId="0D2E0CF8">
            <w:pPr>
              <w:pStyle w:val="14"/>
              <w:spacing w:before="5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330</w:t>
            </w:r>
          </w:p>
        </w:tc>
      </w:tr>
      <w:tr w14:paraId="67B6B0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30397A64">
            <w:pPr>
              <w:pStyle w:val="14"/>
              <w:spacing w:before="5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Soil</w:t>
            </w:r>
            <w:r>
              <w:rPr>
                <w:rFonts w:ascii="Calibri"/>
                <w:spacing w:val="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Moisture</w:t>
            </w:r>
          </w:p>
        </w:tc>
        <w:tc>
          <w:tcPr>
            <w:tcW w:w="5000" w:type="dxa"/>
          </w:tcPr>
          <w:p w14:paraId="2819253F">
            <w:pPr>
              <w:pStyle w:val="14"/>
              <w:spacing w:before="5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50</w:t>
            </w:r>
          </w:p>
        </w:tc>
      </w:tr>
      <w:tr w14:paraId="1C6697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6697B3E6">
            <w:pPr>
              <w:pStyle w:val="14"/>
              <w:spacing w:before="5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Tyres</w:t>
            </w:r>
          </w:p>
        </w:tc>
        <w:tc>
          <w:tcPr>
            <w:tcW w:w="5000" w:type="dxa"/>
          </w:tcPr>
          <w:p w14:paraId="64DD6488">
            <w:pPr>
              <w:pStyle w:val="14"/>
              <w:spacing w:before="5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100</w:t>
            </w:r>
          </w:p>
        </w:tc>
      </w:tr>
      <w:tr w14:paraId="708265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26CB8777">
            <w:pPr>
              <w:pStyle w:val="14"/>
              <w:spacing w:line="340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LDR</w:t>
            </w:r>
          </w:p>
        </w:tc>
        <w:tc>
          <w:tcPr>
            <w:tcW w:w="5000" w:type="dxa"/>
          </w:tcPr>
          <w:p w14:paraId="69189E6B">
            <w:pPr>
              <w:pStyle w:val="14"/>
              <w:spacing w:line="340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70</w:t>
            </w:r>
          </w:p>
        </w:tc>
      </w:tr>
      <w:tr w14:paraId="4DCB06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558D4D5A">
            <w:pPr>
              <w:pStyle w:val="14"/>
              <w:spacing w:line="340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Buck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Booster</w:t>
            </w:r>
            <w:r>
              <w:rPr>
                <w:rFonts w:ascii="Calibri"/>
                <w:spacing w:val="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XI 6009</w:t>
            </w:r>
          </w:p>
        </w:tc>
        <w:tc>
          <w:tcPr>
            <w:tcW w:w="5000" w:type="dxa"/>
          </w:tcPr>
          <w:p w14:paraId="28DD5322">
            <w:pPr>
              <w:pStyle w:val="14"/>
              <w:spacing w:line="340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100</w:t>
            </w:r>
          </w:p>
        </w:tc>
      </w:tr>
      <w:tr w14:paraId="53CABE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00BAFF32">
            <w:pPr>
              <w:pStyle w:val="14"/>
              <w:spacing w:line="341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Encoder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Module</w:t>
            </w:r>
          </w:p>
        </w:tc>
        <w:tc>
          <w:tcPr>
            <w:tcW w:w="5000" w:type="dxa"/>
          </w:tcPr>
          <w:p w14:paraId="20DCDB03">
            <w:pPr>
              <w:pStyle w:val="14"/>
              <w:spacing w:line="341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50</w:t>
            </w:r>
          </w:p>
        </w:tc>
      </w:tr>
      <w:tr w14:paraId="674A75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4359" w:type="dxa"/>
          </w:tcPr>
          <w:p w14:paraId="23F1C9D9">
            <w:pPr>
              <w:pStyle w:val="14"/>
              <w:spacing w:line="340" w:lineRule="exact"/>
              <w:ind w:left="26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TOTAL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AMOUNT</w:t>
            </w:r>
          </w:p>
        </w:tc>
        <w:tc>
          <w:tcPr>
            <w:tcW w:w="5000" w:type="dxa"/>
          </w:tcPr>
          <w:p w14:paraId="0DD96027">
            <w:pPr>
              <w:pStyle w:val="14"/>
              <w:spacing w:line="340" w:lineRule="exact"/>
              <w:ind w:left="26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3,333</w:t>
            </w:r>
          </w:p>
        </w:tc>
      </w:tr>
    </w:tbl>
    <w:p w14:paraId="2E805A10"/>
    <w:sectPr>
      <w:footerReference r:id="rId7" w:type="default"/>
      <w:pgSz w:w="11910" w:h="16840"/>
      <w:pgMar w:top="1360" w:right="580" w:bottom="280" w:left="600" w:header="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BEB4F8">
    <w:pPr>
      <w:pStyle w:val="11"/>
      <w:spacing w:line="14" w:lineRule="auto"/>
    </w:pPr>
    <w:r>
      <w:pict>
        <v:shape id="_x0000_s2049" o:spid="_x0000_s2049" o:spt="202" type="#_x0000_t202" style="position:absolute;left:0pt;margin-left:301.8pt;margin-top:779.5pt;height:14.75pt;width:11.7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14F0E155">
                <w:pPr>
                  <w:spacing w:before="10"/>
                  <w:ind w:left="62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BD89E0">
    <w:pPr>
      <w:pStyle w:val="11"/>
      <w:spacing w:line="14" w:lineRule="auto"/>
    </w:pPr>
    <w:r>
      <w:pict>
        <v:shape id="_x0000_s2050" o:spid="_x0000_s2050" o:spt="202" type="#_x0000_t202" style="position:absolute;left:0pt;margin-left:303.95pt;margin-top:779.5pt;height:13.05pt;width:7.6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5F2A79C2">
                <w:pPr>
                  <w:spacing w:line="245" w:lineRule="exact"/>
                  <w:ind w:left="20"/>
                </w:pPr>
                <w:r>
                  <w:t>5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ACC0F2">
    <w:pPr>
      <w:pStyle w:val="11"/>
      <w:spacing w:line="14" w:lineRule="auto"/>
    </w:pPr>
    <w:r>
      <w:pict>
        <v:shape id="_x0000_s2051" o:spid="_x0000_s2051" o:spt="202" type="#_x0000_t202" style="position:absolute;left:0pt;margin-left:303.95pt;margin-top:781.2pt;height:13.05pt;width:7.6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0CECF365">
                <w:pPr>
                  <w:spacing w:line="245" w:lineRule="exact"/>
                  <w:ind w:left="20"/>
                </w:pPr>
                <w:r>
                  <w:t>6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0E02A6">
    <w:pPr>
      <w:pStyle w:val="11"/>
      <w:spacing w:line="14" w:lineRule="auto"/>
    </w:pPr>
    <w:r>
      <w:pict>
        <v:shape id="_x0000_s2052" o:spid="_x0000_s2052" o:spt="202" type="#_x0000_t202" style="position:absolute;left:0pt;margin-left:289.65pt;margin-top:791.3pt;height:12pt;width:16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78C1C827">
                <w:pPr>
                  <w:pStyle w:val="11"/>
                  <w:spacing w:line="223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475EDB">
    <w:pPr>
      <w:pStyle w:val="11"/>
      <w:spacing w:line="14" w:lineRule="auto"/>
      <w:rPr>
        <w:sz w:val="2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604" w:hanging="485"/>
        <w:jc w:val="left"/>
      </w:pPr>
      <w:rPr>
        <w:rFonts w:hint="default" w:ascii="Calibri" w:hAnsi="Calibri" w:eastAsia="Calibri" w:cs="Calibri"/>
        <w:b/>
        <w:bCs/>
        <w:w w:val="113"/>
        <w:sz w:val="28"/>
        <w:szCs w:val="2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32" w:hanging="613"/>
        <w:jc w:val="left"/>
      </w:pPr>
      <w:rPr>
        <w:rFonts w:hint="default" w:ascii="Calibri" w:hAnsi="Calibri" w:eastAsia="Calibri" w:cs="Calibri"/>
        <w:b/>
        <w:bCs/>
        <w:w w:val="111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9" w:hanging="61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58" w:hanging="61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7" w:hanging="61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76" w:hanging="61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85" w:hanging="61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94" w:hanging="61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3" w:hanging="613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2" w:tentative="0">
      <w:start w:val="2"/>
      <w:numFmt w:val="decimal"/>
      <w:lvlText w:val="%1.%2.%3"/>
      <w:lvlJc w:val="left"/>
      <w:pPr>
        <w:ind w:left="700" w:hanging="700"/>
        <w:jc w:val="left"/>
      </w:pPr>
      <w:rPr>
        <w:rFonts w:hint="default" w:ascii="Calibri" w:hAnsi="Calibri" w:eastAsia="Calibri" w:cs="Calibri"/>
        <w:b/>
        <w:bCs/>
        <w:w w:val="114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053" w:hanging="7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131" w:hanging="7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209" w:hanging="7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287" w:hanging="7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365" w:hanging="7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443" w:hanging="70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2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decimal"/>
      <w:lvlText w:val="%1.%2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9" w:hanging="700"/>
        <w:jc w:val="left"/>
      </w:pPr>
      <w:rPr>
        <w:rFonts w:hint="default" w:ascii="Calibri" w:hAnsi="Calibri" w:eastAsia="Calibri" w:cs="Calibri"/>
        <w:b/>
        <w:bCs/>
        <w:w w:val="114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191" w:hanging="7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649" w:hanging="7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106" w:hanging="7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63" w:hanging="7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021" w:hanging="7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478" w:hanging="70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604" w:hanging="485"/>
        <w:jc w:val="left"/>
      </w:pPr>
      <w:rPr>
        <w:rFonts w:hint="default"/>
        <w:b/>
        <w:bCs/>
        <w:w w:val="113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32" w:hanging="613"/>
        <w:jc w:val="left"/>
      </w:pPr>
      <w:rPr>
        <w:rFonts w:hint="default" w:ascii="Calibri" w:hAnsi="Calibri" w:eastAsia="Calibri" w:cs="Calibri"/>
        <w:b/>
        <w:bCs/>
        <w:w w:val="111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9" w:hanging="61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58" w:hanging="61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7" w:hanging="61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76" w:hanging="61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85" w:hanging="61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95" w:hanging="61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4" w:hanging="613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[%1]"/>
      <w:lvlJc w:val="left"/>
      <w:pPr>
        <w:ind w:left="120" w:hanging="293"/>
        <w:jc w:val="right"/>
      </w:pPr>
      <w:rPr>
        <w:rFonts w:hint="default" w:ascii="Calibri" w:hAnsi="Calibri" w:eastAsia="Calibri" w:cs="Calibri"/>
        <w:w w:val="93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33" w:hanging="29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146" w:hanging="29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660" w:hanging="29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73" w:hanging="29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687" w:hanging="29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200" w:hanging="29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714" w:hanging="29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227" w:hanging="293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2"/>
      <w:numFmt w:val="decimal"/>
      <w:lvlText w:val="%1"/>
      <w:lvlJc w:val="left"/>
      <w:pPr>
        <w:ind w:left="2204" w:hanging="613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2204" w:hanging="613"/>
        <w:jc w:val="left"/>
      </w:pPr>
      <w:rPr>
        <w:rFonts w:hint="default" w:ascii="Calibri" w:hAnsi="Calibri" w:eastAsia="Calibri" w:cs="Calibri"/>
        <w:b/>
        <w:bCs/>
        <w:w w:val="111"/>
        <w:sz w:val="24"/>
        <w:szCs w:val="24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291" w:hanging="700"/>
        <w:jc w:val="left"/>
      </w:pPr>
      <w:rPr>
        <w:rFonts w:hint="default" w:ascii="Calibri" w:hAnsi="Calibri" w:eastAsia="Calibri" w:cs="Calibri"/>
        <w:b/>
        <w:bCs/>
        <w:w w:val="114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14" w:hanging="7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21" w:hanging="7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28" w:hanging="7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36" w:hanging="7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343" w:hanging="7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850" w:hanging="700"/>
      </w:pPr>
      <w:rPr>
        <w:rFonts w:hint="default"/>
        <w:lang w:val="en-US" w:eastAsia="en-US" w:bidi="ar-SA"/>
      </w:rPr>
    </w:lvl>
  </w:abstractNum>
  <w:abstractNum w:abstractNumId="6">
    <w:nsid w:val="69215E8C"/>
    <w:multiLevelType w:val="singleLevel"/>
    <w:tmpl w:val="69215E8C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3879FE"/>
    <w:rsid w:val="000B478C"/>
    <w:rsid w:val="002913D5"/>
    <w:rsid w:val="003879FE"/>
    <w:rsid w:val="008910AC"/>
    <w:rsid w:val="05CE7DE6"/>
    <w:rsid w:val="119A5E4C"/>
    <w:rsid w:val="230F29E9"/>
    <w:rsid w:val="2BA32F46"/>
    <w:rsid w:val="391944B5"/>
    <w:rsid w:val="3F817706"/>
    <w:rsid w:val="4D1E1EEC"/>
    <w:rsid w:val="76496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72"/>
      <w:ind w:left="916" w:right="949"/>
      <w:jc w:val="center"/>
      <w:outlineLvl w:val="0"/>
    </w:pPr>
    <w:rPr>
      <w:rFonts w:ascii="Times New Roman" w:hAnsi="Times New Roman" w:eastAsia="Times New Roman" w:cs="Times New Roman"/>
      <w:b/>
      <w:bCs/>
      <w:sz w:val="32"/>
      <w:szCs w:val="32"/>
    </w:rPr>
  </w:style>
  <w:style w:type="paragraph" w:styleId="3">
    <w:name w:val="heading 2"/>
    <w:basedOn w:val="1"/>
    <w:link w:val="15"/>
    <w:qFormat/>
    <w:uiPriority w:val="1"/>
    <w:pPr>
      <w:ind w:left="604"/>
      <w:outlineLvl w:val="1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4">
    <w:name w:val="heading 3"/>
    <w:basedOn w:val="1"/>
    <w:link w:val="16"/>
    <w:qFormat/>
    <w:uiPriority w:val="1"/>
    <w:pPr>
      <w:ind w:left="732" w:hanging="613"/>
      <w:outlineLvl w:val="2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</w:rPr>
  </w:style>
  <w:style w:type="paragraph" w:styleId="5">
    <w:name w:val="heading 4"/>
    <w:basedOn w:val="1"/>
    <w:link w:val="19"/>
    <w:qFormat/>
    <w:uiPriority w:val="1"/>
    <w:pPr>
      <w:ind w:left="819" w:hanging="700"/>
      <w:outlineLvl w:val="3"/>
    </w:pPr>
    <w:rPr>
      <w:b/>
      <w:bCs/>
      <w:sz w:val="20"/>
      <w:szCs w:val="20"/>
    </w:rPr>
  </w:style>
  <w:style w:type="paragraph" w:styleId="6">
    <w:name w:val="heading 5"/>
    <w:basedOn w:val="1"/>
    <w:next w:val="1"/>
    <w:link w:val="17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18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link w:val="20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qFormat/>
    <w:uiPriority w:val="1"/>
    <w:rPr>
      <w:sz w:val="20"/>
      <w:szCs w:val="20"/>
    </w:rPr>
  </w:style>
  <w:style w:type="table" w:customStyle="1" w:styleId="1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732" w:hanging="613"/>
    </w:pPr>
  </w:style>
  <w:style w:type="paragraph" w:customStyle="1" w:styleId="14">
    <w:name w:val="Table Paragraph"/>
    <w:basedOn w:val="1"/>
    <w:qFormat/>
    <w:uiPriority w:val="1"/>
    <w:pPr>
      <w:ind w:left="109"/>
    </w:pPr>
    <w:rPr>
      <w:rFonts w:ascii="Times New Roman" w:hAnsi="Times New Roman" w:eastAsia="Times New Roman" w:cs="Times New Roman"/>
    </w:rPr>
  </w:style>
  <w:style w:type="character" w:customStyle="1" w:styleId="15">
    <w:name w:val="Heading 2 Char"/>
    <w:link w:val="3"/>
    <w:qFormat/>
    <w:uiPriority w:val="1"/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customStyle="1" w:styleId="16">
    <w:name w:val="Heading 3 Char"/>
    <w:link w:val="4"/>
    <w:qFormat/>
    <w:uiPriority w:val="1"/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n-US" w:eastAsia="en-US" w:bidi="ar-SA"/>
    </w:rPr>
  </w:style>
  <w:style w:type="character" w:customStyle="1" w:styleId="17">
    <w:name w:val="Heading 5 Char"/>
    <w:link w:val="6"/>
    <w:uiPriority w:val="0"/>
    <w:rPr>
      <w:b/>
      <w:bCs/>
      <w:sz w:val="28"/>
      <w:szCs w:val="28"/>
    </w:rPr>
  </w:style>
  <w:style w:type="character" w:customStyle="1" w:styleId="18">
    <w:name w:val="Heading 6 Char"/>
    <w:link w:val="7"/>
    <w:qFormat/>
    <w:uiPriority w:val="0"/>
    <w:rPr>
      <w:b/>
      <w:bCs/>
      <w:sz w:val="24"/>
      <w:szCs w:val="24"/>
    </w:rPr>
  </w:style>
  <w:style w:type="character" w:customStyle="1" w:styleId="19">
    <w:name w:val="Heading 4 Char"/>
    <w:link w:val="5"/>
    <w:qFormat/>
    <w:uiPriority w:val="1"/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type="character" w:customStyle="1" w:styleId="20">
    <w:name w:val="Heading 7 Char"/>
    <w:link w:val="8"/>
    <w:uiPriority w:val="0"/>
    <w:rPr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5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footer" Target="foot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7"/>
    <customShpInfo spid="_x0000_s1028"/>
    <customShpInfo spid="_x0000_s1026"/>
    <customShpInfo spid="_x0000_s1030"/>
    <customShpInfo spid="_x0000_s1031"/>
    <customShpInfo spid="_x0000_s1032"/>
    <customShpInfo spid="_x0000_s1029"/>
    <customShpInfo spid="_x0000_s1034"/>
    <customShpInfo spid="_x0000_s1035"/>
    <customShpInfo spid="_x0000_s1033"/>
    <customShpInfo spid="_x0000_s103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3210</Words>
  <Characters>18298</Characters>
  <Lines>152</Lines>
  <Paragraphs>42</Paragraphs>
  <TotalTime>939</TotalTime>
  <ScaleCrop>false</ScaleCrop>
  <LinksUpToDate>false</LinksUpToDate>
  <CharactersWithSpaces>21466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2024-07-04T15:26:00Z</dcterms:created>
  <dc:creator>lokna</dc:creator>
  <cp:lastModifiedBy>lokna</cp:lastModifiedBy>
  <dcterms:modified xsi:type="dcterms:W3CDTF">2024-07-07T04:26:13Z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2024-06-22T00:00:00Z</vt:filetime>
  </property>
  <property fmtid="{D5CDD505-2E9C-101B-9397-08002B2CF9AE}" pid="3" name="Creator">
    <vt:lpwstr>TeX</vt:lpwstr>
  </property>
  <property fmtid="{D5CDD505-2E9C-101B-9397-08002B2CF9AE}" pid="4" name="LastSaved">
    <vt:filetime>2024-07-01T00:00:00Z</vt:filetime>
  </property>
  <property fmtid="{D5CDD505-2E9C-101B-9397-08002B2CF9AE}" pid="5" name="KSOProductBuildVer">
    <vt:lpwstr>2057-12.2.0.17119</vt:lpwstr>
  </property>
  <property fmtid="{D5CDD505-2E9C-101B-9397-08002B2CF9AE}" pid="6" name="ICV">
    <vt:lpwstr>00E5DAA729F04D98A8AD942D1120841C_13</vt:lpwstr>
  </property>
</Properties>
</file>